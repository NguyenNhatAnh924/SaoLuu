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88" w:lineRule="auto"/>
        <w:ind w:left="720" w:firstLine="0"/>
        <w:jc w:val="center"/>
        <w:rPr>
          <w:b/>
        </w:rPr>
      </w:pPr>
      <w:bookmarkStart w:id="0" w:name="_gjdgxs" w:colFirst="0" w:colLast="0"/>
      <w:bookmarkEnd w:id="0"/>
      <w:r>
        <w:drawing>
          <wp:anchor distT="0" distB="0" distL="114300" distR="114300" simplePos="0" relativeHeight="251660288" behindDoc="0" locked="0" layoutInCell="1" allowOverlap="1">
            <wp:simplePos x="0" y="0"/>
            <wp:positionH relativeFrom="column">
              <wp:posOffset>4200525</wp:posOffset>
            </wp:positionH>
            <wp:positionV relativeFrom="paragraph">
              <wp:posOffset>-72390</wp:posOffset>
            </wp:positionV>
            <wp:extent cx="1037590" cy="940435"/>
            <wp:effectExtent l="0" t="0" r="13970" b="4445"/>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2" name="image1.png" descr="CTU1"/>
                    <pic:cNvPicPr preferRelativeResize="0"/>
                  </pic:nvPicPr>
                  <pic:blipFill>
                    <a:blip r:embed="rId9"/>
                    <a:srcRect/>
                    <a:stretch>
                      <a:fillRect/>
                    </a:stretch>
                  </pic:blipFill>
                  <pic:spPr>
                    <a:xfrm>
                      <a:off x="0" y="0"/>
                      <a:ext cx="1037590" cy="940435"/>
                    </a:xfrm>
                    <a:prstGeom prst="rect">
                      <a:avLst/>
                    </a:prstGeom>
                  </pic:spPr>
                </pic:pic>
              </a:graphicData>
            </a:graphic>
          </wp:anchor>
        </w:drawing>
      </w:r>
      <w:r>
        <w:rPr>
          <w:b/>
          <w:rtl w:val="0"/>
        </w:rPr>
        <w:t>LAB 1</w:t>
      </w:r>
    </w:p>
    <w:p>
      <w:pPr>
        <w:spacing w:after="120" w:line="288" w:lineRule="auto"/>
        <w:ind w:left="720" w:firstLine="0"/>
        <w:jc w:val="center"/>
        <w:rPr>
          <w:b/>
        </w:rPr>
      </w:pPr>
      <w:bookmarkStart w:id="1" w:name="_30j0zll" w:colFirst="0" w:colLast="0"/>
      <w:bookmarkEnd w:id="1"/>
      <w:r>
        <w:rPr>
          <w:b/>
          <w:rtl w:val="0"/>
        </w:rPr>
        <w:t>CÀI ĐẶT HỆ ĐIỀU HÀNH VÀ PHẦN MỀM - SỬ DỤNG LỆNH CƠ BẢN</w:t>
      </w:r>
    </w:p>
    <w:p>
      <w:pPr>
        <w:spacing w:after="120" w:line="288" w:lineRule="auto"/>
        <w:jc w:val="both"/>
        <w:rPr>
          <w:rFonts w:ascii="Times New Roman" w:hAnsi="Times New Roman" w:eastAsia="Times New Roman" w:cs="Times New Roman"/>
        </w:rPr>
        <w:sectPr>
          <w:headerReference r:id="rId5" w:type="default"/>
          <w:footerReference r:id="rId6" w:type="default"/>
          <w:pgSz w:w="12240" w:h="15840"/>
          <w:pgMar w:top="1440" w:right="1440" w:bottom="1440" w:left="1440" w:header="720" w:footer="720" w:gutter="0"/>
          <w:pgNumType w:start="1"/>
          <w:cols w:equalWidth="0" w:num="2">
            <w:col w:w="6098" w:space="427"/>
            <w:col w:w="2835"/>
          </w:cols>
        </w:sectPr>
      </w:pPr>
    </w:p>
    <w:p>
      <w:pPr>
        <w:spacing w:after="120" w:line="288" w:lineRule="auto"/>
        <w:jc w:val="both"/>
        <w:rPr>
          <w:rFonts w:ascii="Times New Roman" w:hAnsi="Times New Roman" w:eastAsia="Times New Roman" w:cs="Times New Roman"/>
        </w:rPr>
      </w:pPr>
    </w:p>
    <w:p>
      <w:pPr>
        <w:spacing w:after="120" w:line="288" w:lineRule="auto"/>
        <w:jc w:val="both"/>
        <w:rPr>
          <w:rFonts w:ascii="Times New Roman" w:hAnsi="Times New Roman" w:eastAsia="Times New Roman" w:cs="Times New Roman"/>
        </w:rPr>
      </w:pPr>
    </w:p>
    <w:tbl>
      <w:tblPr>
        <w:tblStyle w:val="17"/>
        <w:tblW w:w="8916" w:type="dxa"/>
        <w:tblInd w:w="404"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8916"/>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tcW w:w="8916" w:type="dxa"/>
            <w:shd w:val="clear" w:color="auto" w:fill="E6E6E6"/>
          </w:tcPr>
          <w:p>
            <w:pPr>
              <w:spacing w:before="120" w:after="120" w:line="288" w:lineRule="auto"/>
              <w:ind w:left="720" w:firstLine="0"/>
              <w:jc w:val="both"/>
            </w:pPr>
            <w:r>
              <w:rPr>
                <w:rtl w:val="0"/>
              </w:rPr>
              <w:t>Họ tên và MSSV: Nguyễn nhật Anh/ B2205924</w:t>
            </w:r>
          </w:p>
          <w:p>
            <w:pPr>
              <w:spacing w:before="120" w:after="120" w:line="288" w:lineRule="auto"/>
              <w:ind w:left="720" w:firstLine="0"/>
              <w:jc w:val="both"/>
              <w:rPr>
                <w:b/>
              </w:rPr>
            </w:pPr>
            <w:r>
              <w:rPr>
                <w:rtl w:val="0"/>
              </w:rPr>
              <w:t>Nhóm học phần: H01</w:t>
            </w:r>
          </w:p>
        </w:tc>
      </w:tr>
    </w:tbl>
    <w:p>
      <w:pPr>
        <w:spacing w:after="120" w:line="288" w:lineRule="auto"/>
        <w:ind w:left="720" w:firstLine="0"/>
        <w:jc w:val="both"/>
        <w:rPr>
          <w:i/>
          <w:color w:val="FF0000"/>
        </w:rPr>
      </w:pPr>
    </w:p>
    <w:p>
      <w:pPr>
        <w:ind w:left="720" w:firstLine="0"/>
        <w:jc w:val="center"/>
        <w:rPr>
          <w:i/>
          <w:color w:val="FF0000"/>
        </w:rPr>
      </w:pPr>
      <w:r>
        <w:rPr>
          <w:rFonts w:hint="default"/>
          <w:b/>
          <w:bCs/>
          <w:i w:val="0"/>
          <w:iCs/>
          <w:color w:val="auto"/>
          <w:lang w:val="en-US"/>
        </w:rPr>
        <w:t>DANH MỤC HÌNH ẢNH</w:t>
      </w:r>
    </w:p>
    <w:p>
      <w:pPr>
        <w:pStyle w:val="14"/>
        <w:tabs>
          <w:tab w:val="right" w:leader="dot" w:pos="9360"/>
        </w:tabs>
      </w:pPr>
      <w:r>
        <w:rPr>
          <w:rFonts w:hint="default"/>
          <w:i w:val="0"/>
          <w:iCs/>
          <w:color w:val="auto"/>
          <w:lang w:val="en-US"/>
        </w:rPr>
        <w:fldChar w:fldCharType="begin"/>
      </w:r>
      <w:r>
        <w:rPr>
          <w:rFonts w:hint="default"/>
          <w:i w:val="0"/>
          <w:iCs/>
          <w:color w:val="auto"/>
          <w:lang w:val="en-US"/>
        </w:rPr>
        <w:instrText xml:space="preserve">TOC \h \c "Image"</w:instrText>
      </w:r>
      <w:r>
        <w:rPr>
          <w:rFonts w:hint="default"/>
          <w:i w:val="0"/>
          <w:iCs/>
          <w:color w:val="auto"/>
          <w:lang w:val="en-US"/>
        </w:rPr>
        <w:fldChar w:fldCharType="separate"/>
      </w:r>
      <w:r>
        <w:rPr>
          <w:rFonts w:hint="default"/>
          <w:i w:val="0"/>
          <w:iCs/>
          <w:color w:val="auto"/>
          <w:lang w:val="en-US"/>
        </w:rPr>
        <w:fldChar w:fldCharType="begin"/>
      </w:r>
      <w:r>
        <w:rPr>
          <w:rFonts w:hint="default"/>
          <w:i w:val="0"/>
          <w:iCs/>
          <w:lang w:val="en-US"/>
        </w:rPr>
        <w:instrText xml:space="preserve"> HYPERLINK \l _Toc4891 </w:instrText>
      </w:r>
      <w:r>
        <w:rPr>
          <w:rFonts w:hint="default"/>
          <w:i w:val="0"/>
          <w:iCs/>
          <w:lang w:val="en-US"/>
        </w:rPr>
        <w:fldChar w:fldCharType="separate"/>
      </w:r>
      <w:r>
        <w:t xml:space="preserve">Image 1 </w:t>
      </w:r>
      <w:r>
        <w:rPr>
          <w:lang w:val="en-US"/>
        </w:rPr>
        <w:t>: Dặt mật khaaust cho người dùng Root</w:t>
      </w:r>
      <w:r>
        <w:tab/>
      </w:r>
      <w:r>
        <w:fldChar w:fldCharType="begin"/>
      </w:r>
      <w:r>
        <w:instrText xml:space="preserve"> PAGEREF _Toc4891 \h </w:instrText>
      </w:r>
      <w:r>
        <w:fldChar w:fldCharType="separate"/>
      </w:r>
      <w:r>
        <w:t>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_Toc28531 </w:instrText>
      </w:r>
      <w:r>
        <w:rPr>
          <w:rFonts w:hint="default"/>
          <w:i w:val="0"/>
          <w:iCs/>
          <w:lang w:val="en-US"/>
        </w:rPr>
        <w:fldChar w:fldCharType="separate"/>
      </w:r>
      <w:r>
        <w:t xml:space="preserve">Image 2 </w:t>
      </w:r>
      <w:r>
        <w:rPr>
          <w:lang w:val="en-US"/>
        </w:rPr>
        <w:t>: Tạo tài khoản và cấp quyền quản trị</w:t>
      </w:r>
      <w:r>
        <w:tab/>
      </w:r>
      <w:r>
        <w:fldChar w:fldCharType="begin"/>
      </w:r>
      <w:r>
        <w:instrText xml:space="preserve"> PAGEREF _Toc28531 \h </w:instrText>
      </w:r>
      <w:r>
        <w:fldChar w:fldCharType="separate"/>
      </w:r>
      <w:r>
        <w:t>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_Toc26002 </w:instrText>
      </w:r>
      <w:r>
        <w:rPr>
          <w:rFonts w:hint="default"/>
          <w:i w:val="0"/>
          <w:iCs/>
          <w:lang w:val="en-US"/>
        </w:rPr>
        <w:fldChar w:fldCharType="separate"/>
      </w:r>
      <w:r>
        <w:t xml:space="preserve">Image 3 </w:t>
      </w:r>
      <w:r>
        <w:rPr>
          <w:lang w:val="en-US"/>
        </w:rPr>
        <w:t>: Màng hình đăng nhập</w:t>
      </w:r>
      <w:r>
        <w:tab/>
      </w:r>
      <w:r>
        <w:fldChar w:fldCharType="begin"/>
      </w:r>
      <w:r>
        <w:instrText xml:space="preserve"> PAGEREF _Toc26002 \h </w:instrText>
      </w:r>
      <w:r>
        <w:fldChar w:fldCharType="separate"/>
      </w:r>
      <w:r>
        <w:t>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_Toc8858 </w:instrText>
      </w:r>
      <w:r>
        <w:rPr>
          <w:rFonts w:hint="default"/>
          <w:i w:val="0"/>
          <w:iCs/>
          <w:lang w:val="en-US"/>
        </w:rPr>
        <w:fldChar w:fldCharType="separate"/>
      </w:r>
      <w:r>
        <w:t xml:space="preserve">Image 4 </w:t>
      </w:r>
      <w:r>
        <w:rPr>
          <w:lang w:val="en-US"/>
        </w:rPr>
        <w:t>: Đăng nhập thành công</w:t>
      </w:r>
      <w:r>
        <w:tab/>
      </w:r>
      <w:r>
        <w:fldChar w:fldCharType="begin"/>
      </w:r>
      <w:r>
        <w:instrText xml:space="preserve"> PAGEREF _Toc8858 \h </w:instrText>
      </w:r>
      <w:r>
        <w:fldChar w:fldCharType="separate"/>
      </w:r>
      <w:r>
        <w:t>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_Toc26547 </w:instrText>
      </w:r>
      <w:r>
        <w:rPr>
          <w:rFonts w:hint="default"/>
          <w:i w:val="0"/>
          <w:iCs/>
          <w:lang w:val="en-US"/>
        </w:rPr>
        <w:fldChar w:fldCharType="separate"/>
      </w:r>
      <w:r>
        <w:rPr>
          <w:szCs w:val="20"/>
        </w:rPr>
        <w:t xml:space="preserve">Image </w:t>
      </w:r>
      <w:r>
        <w:t xml:space="preserve">5 </w:t>
      </w:r>
      <w:r>
        <w:rPr>
          <w:szCs w:val="20"/>
          <w:lang w:val="en-US"/>
        </w:rPr>
        <w:t>: Lệnh echo $SHELL</w:t>
      </w:r>
      <w:r>
        <w:tab/>
      </w:r>
      <w:r>
        <w:fldChar w:fldCharType="begin"/>
      </w:r>
      <w:r>
        <w:instrText xml:space="preserve"> PAGEREF _Toc26547 \h </w:instrText>
      </w:r>
      <w:r>
        <w:fldChar w:fldCharType="separate"/>
      </w:r>
      <w:r>
        <w:t>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_Toc8815 </w:instrText>
      </w:r>
      <w:r>
        <w:rPr>
          <w:rFonts w:hint="default"/>
          <w:i w:val="0"/>
          <w:iCs/>
          <w:lang w:val="en-US"/>
        </w:rPr>
        <w:fldChar w:fldCharType="separate"/>
      </w:r>
      <w:r>
        <w:t xml:space="preserve">Image 6 </w:t>
      </w:r>
      <w:r>
        <w:rPr>
          <w:lang w:val="en-US"/>
        </w:rPr>
        <w:t xml:space="preserve">: </w:t>
      </w:r>
      <w:r>
        <w:rPr>
          <w:rFonts w:hint="default"/>
          <w:lang w:val="en-US"/>
        </w:rPr>
        <w:t>L</w:t>
      </w:r>
      <w:r>
        <w:rPr>
          <w:lang w:val="en-US"/>
        </w:rPr>
        <w:t>ệnh ps -p $$</w:t>
      </w:r>
      <w:r>
        <w:tab/>
      </w:r>
      <w:r>
        <w:fldChar w:fldCharType="begin"/>
      </w:r>
      <w:r>
        <w:instrText xml:space="preserve"> PAGEREF _Toc8815 \h </w:instrText>
      </w:r>
      <w:r>
        <w:fldChar w:fldCharType="separate"/>
      </w:r>
      <w:r>
        <w:t>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_Toc2348 </w:instrText>
      </w:r>
      <w:r>
        <w:rPr>
          <w:rFonts w:hint="default"/>
          <w:i w:val="0"/>
          <w:iCs/>
          <w:lang w:val="en-US"/>
        </w:rPr>
        <w:fldChar w:fldCharType="separate"/>
      </w:r>
      <w:r>
        <w:t xml:space="preserve">Image 7 </w:t>
      </w:r>
      <w:r>
        <w:rPr>
          <w:lang w:val="en-US"/>
        </w:rPr>
        <w:t>: Lệnh echo $0</w:t>
      </w:r>
      <w:r>
        <w:tab/>
      </w:r>
      <w:r>
        <w:fldChar w:fldCharType="begin"/>
      </w:r>
      <w:r>
        <w:instrText xml:space="preserve"> PAGEREF _Toc2348 \h </w:instrText>
      </w:r>
      <w:r>
        <w:fldChar w:fldCharType="separate"/>
      </w:r>
      <w:r>
        <w:t>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_Toc25516 </w:instrText>
      </w:r>
      <w:r>
        <w:rPr>
          <w:rFonts w:hint="default"/>
          <w:i w:val="0"/>
          <w:iCs/>
          <w:lang w:val="en-US"/>
        </w:rPr>
        <w:fldChar w:fldCharType="separate"/>
      </w:r>
      <w:r>
        <w:t xml:space="preserve">Image 8 </w:t>
      </w:r>
      <w:r>
        <w:rPr>
          <w:lang w:val="en-US"/>
        </w:rPr>
        <w:t>: Lệnh cat /proc/$4/cmdline</w:t>
      </w:r>
      <w:r>
        <w:tab/>
      </w:r>
      <w:r>
        <w:fldChar w:fldCharType="begin"/>
      </w:r>
      <w:r>
        <w:instrText xml:space="preserve"> PAGEREF _Toc25516 \h </w:instrText>
      </w:r>
      <w:r>
        <w:fldChar w:fldCharType="separate"/>
      </w:r>
      <w:r>
        <w:t>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_Toc10552 </w:instrText>
      </w:r>
      <w:r>
        <w:rPr>
          <w:rFonts w:hint="default"/>
          <w:i w:val="0"/>
          <w:iCs/>
          <w:lang w:val="en-US"/>
        </w:rPr>
        <w:fldChar w:fldCharType="separate"/>
      </w:r>
      <w:r>
        <w:t xml:space="preserve">Image 9 </w:t>
      </w:r>
      <w:r>
        <w:rPr>
          <w:lang w:val="en-US"/>
        </w:rPr>
        <w:t>: lệnh readlink /proc/$$/exe</w:t>
      </w:r>
      <w:r>
        <w:tab/>
      </w:r>
      <w:r>
        <w:fldChar w:fldCharType="begin"/>
      </w:r>
      <w:r>
        <w:instrText xml:space="preserve"> PAGEREF _Toc10552 \h </w:instrText>
      </w:r>
      <w:r>
        <w:fldChar w:fldCharType="separate"/>
      </w:r>
      <w:r>
        <w:t>7</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_Toc10502 </w:instrText>
      </w:r>
      <w:r>
        <w:rPr>
          <w:rFonts w:hint="default"/>
          <w:i w:val="0"/>
          <w:iCs/>
          <w:lang w:val="en-US"/>
        </w:rPr>
        <w:fldChar w:fldCharType="separate"/>
      </w:r>
      <w:r>
        <w:t xml:space="preserve">Image 10 </w:t>
      </w:r>
      <w:r>
        <w:rPr>
          <w:lang w:val="en-US"/>
        </w:rPr>
        <w:t xml:space="preserve">: </w:t>
      </w:r>
      <w:r>
        <w:rPr>
          <w:rFonts w:hint="default"/>
          <w:lang w:val="en-US"/>
        </w:rPr>
        <w:t>thông tin về lệnh ls (man ls)</w:t>
      </w:r>
      <w:r>
        <w:tab/>
      </w:r>
      <w:r>
        <w:fldChar w:fldCharType="begin"/>
      </w:r>
      <w:r>
        <w:instrText xml:space="preserve"> PAGEREF _Toc10502 \h </w:instrText>
      </w:r>
      <w:r>
        <w:fldChar w:fldCharType="separate"/>
      </w:r>
      <w:r>
        <w:t>7</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_Toc22211 </w:instrText>
      </w:r>
      <w:r>
        <w:rPr>
          <w:rFonts w:hint="default"/>
          <w:i w:val="0"/>
          <w:iCs/>
          <w:lang w:val="en-US"/>
        </w:rPr>
        <w:fldChar w:fldCharType="separate"/>
      </w:r>
      <w:r>
        <w:t xml:space="preserve">Image 11 </w:t>
      </w:r>
      <w:r>
        <w:rPr>
          <w:lang w:val="en-US"/>
        </w:rPr>
        <w:t>: thông tin về lệnh ls( info ls)</w:t>
      </w:r>
      <w:r>
        <w:tab/>
      </w:r>
      <w:r>
        <w:fldChar w:fldCharType="begin"/>
      </w:r>
      <w:r>
        <w:instrText xml:space="preserve"> PAGEREF _Toc22211 \h </w:instrText>
      </w:r>
      <w:r>
        <w:fldChar w:fldCharType="separate"/>
      </w:r>
      <w:r>
        <w:t>8</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_Toc25706 </w:instrText>
      </w:r>
      <w:r>
        <w:rPr>
          <w:rFonts w:hint="default"/>
          <w:i w:val="0"/>
          <w:iCs/>
          <w:lang w:val="en-US"/>
        </w:rPr>
        <w:fldChar w:fldCharType="separate"/>
      </w:r>
      <w:r>
        <w:t xml:space="preserve">Image 12 </w:t>
      </w:r>
      <w:r>
        <w:rPr>
          <w:lang w:val="en-US"/>
        </w:rPr>
        <w:t>: thông tin lệnh ls ( ls --help)</w:t>
      </w:r>
      <w:r>
        <w:tab/>
      </w:r>
      <w:r>
        <w:fldChar w:fldCharType="begin"/>
      </w:r>
      <w:r>
        <w:instrText xml:space="preserve"> PAGEREF _Toc25706 \h </w:instrText>
      </w:r>
      <w:r>
        <w:fldChar w:fldCharType="separate"/>
      </w:r>
      <w:r>
        <w:t>8</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_Toc23503 </w:instrText>
      </w:r>
      <w:r>
        <w:rPr>
          <w:rFonts w:hint="default"/>
          <w:i w:val="0"/>
          <w:iCs/>
          <w:lang w:val="en-US"/>
        </w:rPr>
        <w:fldChar w:fldCharType="separate"/>
      </w:r>
      <w:r>
        <w:t xml:space="preserve">Image 13 </w:t>
      </w:r>
      <w:r>
        <w:rPr>
          <w:lang w:val="en-US"/>
        </w:rPr>
        <w:t>: lệnh pwd không có tùy chọn</w:t>
      </w:r>
      <w:r>
        <w:tab/>
      </w:r>
      <w:r>
        <w:fldChar w:fldCharType="begin"/>
      </w:r>
      <w:r>
        <w:instrText xml:space="preserve"> PAGEREF _Toc23503 \h </w:instrText>
      </w:r>
      <w:r>
        <w:fldChar w:fldCharType="separate"/>
      </w:r>
      <w:r>
        <w:t>9</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_Toc15751 </w:instrText>
      </w:r>
      <w:r>
        <w:rPr>
          <w:rFonts w:hint="default"/>
          <w:i w:val="0"/>
          <w:iCs/>
          <w:lang w:val="en-US"/>
        </w:rPr>
        <w:fldChar w:fldCharType="separate"/>
      </w:r>
      <w:r>
        <w:t xml:space="preserve">Image 14 </w:t>
      </w:r>
      <w:r>
        <w:rPr>
          <w:lang w:val="en-US"/>
        </w:rPr>
        <w:t>: pwd --help</w:t>
      </w:r>
      <w:r>
        <w:tab/>
      </w:r>
      <w:r>
        <w:fldChar w:fldCharType="begin"/>
      </w:r>
      <w:r>
        <w:instrText xml:space="preserve"> PAGEREF _Toc15751 \h </w:instrText>
      </w:r>
      <w:r>
        <w:fldChar w:fldCharType="separate"/>
      </w:r>
      <w:r>
        <w:t>9</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_Toc6166 </w:instrText>
      </w:r>
      <w:r>
        <w:rPr>
          <w:rFonts w:hint="default"/>
          <w:i w:val="0"/>
          <w:iCs/>
          <w:lang w:val="en-US"/>
        </w:rPr>
        <w:fldChar w:fldCharType="separate"/>
      </w:r>
      <w:r>
        <w:t xml:space="preserve">Image 15 </w:t>
      </w:r>
      <w:r>
        <w:rPr>
          <w:lang w:val="en-US"/>
        </w:rPr>
        <w:t>: pwd _L</w:t>
      </w:r>
      <w:r>
        <w:tab/>
      </w:r>
      <w:r>
        <w:fldChar w:fldCharType="begin"/>
      </w:r>
      <w:r>
        <w:instrText xml:space="preserve"> PAGEREF _Toc6166 \h </w:instrText>
      </w:r>
      <w:r>
        <w:fldChar w:fldCharType="separate"/>
      </w:r>
      <w:r>
        <w:t>9</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_Toc24972 </w:instrText>
      </w:r>
      <w:r>
        <w:rPr>
          <w:rFonts w:hint="default"/>
          <w:i w:val="0"/>
          <w:iCs/>
          <w:lang w:val="en-US"/>
        </w:rPr>
        <w:fldChar w:fldCharType="separate"/>
      </w:r>
      <w:r>
        <w:t xml:space="preserve">Image 16 </w:t>
      </w:r>
      <w:r>
        <w:rPr>
          <w:lang w:val="en-US"/>
        </w:rPr>
        <w:t>: pwd -P</w:t>
      </w:r>
      <w:r>
        <w:tab/>
      </w:r>
      <w:r>
        <w:fldChar w:fldCharType="begin"/>
      </w:r>
      <w:r>
        <w:instrText xml:space="preserve"> PAGEREF _Toc24972 \h </w:instrText>
      </w:r>
      <w:r>
        <w:fldChar w:fldCharType="separate"/>
      </w:r>
      <w:r>
        <w:t>10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_Toc28401 </w:instrText>
      </w:r>
      <w:r>
        <w:rPr>
          <w:rFonts w:hint="default"/>
          <w:i w:val="0"/>
          <w:iCs/>
          <w:lang w:val="en-US"/>
        </w:rPr>
        <w:fldChar w:fldCharType="separate"/>
      </w:r>
      <w:r>
        <w:t xml:space="preserve">Image 17 </w:t>
      </w:r>
      <w:r>
        <w:rPr>
          <w:lang w:val="en-US"/>
        </w:rPr>
        <w:t>: Hướng dẫn của lệnh ls</w:t>
      </w:r>
      <w:r>
        <w:tab/>
      </w:r>
      <w:r>
        <w:fldChar w:fldCharType="begin"/>
      </w:r>
      <w:r>
        <w:instrText xml:space="preserve"> PAGEREF _Toc28401 \h </w:instrText>
      </w:r>
      <w:r>
        <w:fldChar w:fldCharType="separate"/>
      </w:r>
      <w:r>
        <w:t>10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_Toc51 </w:instrText>
      </w:r>
      <w:r>
        <w:rPr>
          <w:rFonts w:hint="default"/>
          <w:i w:val="0"/>
          <w:iCs/>
          <w:lang w:val="en-US"/>
        </w:rPr>
        <w:fldChar w:fldCharType="separate"/>
      </w:r>
      <w:r>
        <w:t xml:space="preserve">Image 18 </w:t>
      </w:r>
      <w:r>
        <w:rPr>
          <w:lang w:val="en-US"/>
        </w:rPr>
        <w:t>: minh họa lệnh ls</w:t>
      </w:r>
      <w:r>
        <w:tab/>
      </w:r>
      <w:r>
        <w:fldChar w:fldCharType="begin"/>
      </w:r>
      <w:r>
        <w:instrText xml:space="preserve"> PAGEREF _Toc51 \h </w:instrText>
      </w:r>
      <w:r>
        <w:fldChar w:fldCharType="separate"/>
      </w:r>
      <w:r>
        <w:t>10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_Toc19576 </w:instrText>
      </w:r>
      <w:r>
        <w:rPr>
          <w:rFonts w:hint="default"/>
          <w:i w:val="0"/>
          <w:iCs/>
          <w:lang w:val="en-US"/>
        </w:rPr>
        <w:fldChar w:fldCharType="separate"/>
      </w:r>
      <w:r>
        <w:t xml:space="preserve">Image 19 </w:t>
      </w:r>
      <w:r>
        <w:rPr>
          <w:lang w:val="en-US"/>
        </w:rPr>
        <w:t>: Minh hoa lệnh ls -a</w:t>
      </w:r>
      <w:r>
        <w:tab/>
      </w:r>
      <w:r>
        <w:fldChar w:fldCharType="begin"/>
      </w:r>
      <w:r>
        <w:instrText xml:space="preserve"> PAGEREF _Toc19576 \h </w:instrText>
      </w:r>
      <w:r>
        <w:fldChar w:fldCharType="separate"/>
      </w:r>
      <w:r>
        <w:t>11</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_Toc6654 </w:instrText>
      </w:r>
      <w:r>
        <w:rPr>
          <w:rFonts w:hint="default"/>
          <w:i w:val="0"/>
          <w:iCs/>
          <w:lang w:val="en-US"/>
        </w:rPr>
        <w:fldChar w:fldCharType="separate"/>
      </w:r>
      <w:r>
        <w:t xml:space="preserve">Image 20 </w:t>
      </w:r>
      <w:r>
        <w:rPr>
          <w:lang w:val="en-US"/>
        </w:rPr>
        <w:t>: Minh họa lệnh ls -A</w:t>
      </w:r>
      <w:r>
        <w:tab/>
      </w:r>
      <w:r>
        <w:fldChar w:fldCharType="begin"/>
      </w:r>
      <w:r>
        <w:instrText xml:space="preserve"> PAGEREF _Toc6654 \h </w:instrText>
      </w:r>
      <w:r>
        <w:fldChar w:fldCharType="separate"/>
      </w:r>
      <w:r>
        <w:t>11</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_Toc1515 </w:instrText>
      </w:r>
      <w:r>
        <w:rPr>
          <w:rFonts w:hint="default"/>
          <w:i w:val="0"/>
          <w:iCs/>
          <w:lang w:val="en-US"/>
        </w:rPr>
        <w:fldChar w:fldCharType="separate"/>
      </w:r>
      <w:r>
        <w:t xml:space="preserve">Image 21 </w:t>
      </w:r>
      <w:r>
        <w:rPr>
          <w:lang w:val="en-US"/>
        </w:rPr>
        <w:t>: Minh họa lệnh ls -l</w:t>
      </w:r>
      <w:r>
        <w:tab/>
      </w:r>
      <w:r>
        <w:fldChar w:fldCharType="begin"/>
      </w:r>
      <w:r>
        <w:instrText xml:space="preserve"> PAGEREF _Toc1515 \h </w:instrText>
      </w:r>
      <w:r>
        <w:fldChar w:fldCharType="separate"/>
      </w:r>
      <w:r>
        <w:t>11</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_Toc960 </w:instrText>
      </w:r>
      <w:r>
        <w:rPr>
          <w:rFonts w:hint="default"/>
          <w:i w:val="0"/>
          <w:iCs/>
          <w:lang w:val="en-US"/>
        </w:rPr>
        <w:fldChar w:fldCharType="separate"/>
      </w:r>
      <w:r>
        <w:t xml:space="preserve">Image 22 </w:t>
      </w:r>
      <w:r>
        <w:rPr>
          <w:lang w:val="en-US"/>
        </w:rPr>
        <w:t>: Minh họa lệnh ls -R</w:t>
      </w:r>
      <w:r>
        <w:tab/>
      </w:r>
      <w:r>
        <w:fldChar w:fldCharType="begin"/>
      </w:r>
      <w:r>
        <w:instrText xml:space="preserve"> PAGEREF _Toc960 \h </w:instrText>
      </w:r>
      <w:r>
        <w:fldChar w:fldCharType="separate"/>
      </w:r>
      <w:r>
        <w:t>12</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_Toc6481 </w:instrText>
      </w:r>
      <w:r>
        <w:rPr>
          <w:rFonts w:hint="default"/>
          <w:i w:val="0"/>
          <w:iCs/>
          <w:lang w:val="en-US"/>
        </w:rPr>
        <w:fldChar w:fldCharType="separate"/>
      </w:r>
      <w:r>
        <w:t xml:space="preserve">Image 23 </w:t>
      </w:r>
      <w:r>
        <w:rPr>
          <w:lang w:val="en-US"/>
        </w:rPr>
        <w:t>: minh họa lệnh ls -S</w:t>
      </w:r>
      <w:r>
        <w:tab/>
      </w:r>
      <w:r>
        <w:fldChar w:fldCharType="begin"/>
      </w:r>
      <w:r>
        <w:instrText xml:space="preserve"> PAGEREF _Toc6481 \h </w:instrText>
      </w:r>
      <w:r>
        <w:fldChar w:fldCharType="separate"/>
      </w:r>
      <w:r>
        <w:t>12</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_Toc17248 </w:instrText>
      </w:r>
      <w:r>
        <w:rPr>
          <w:rFonts w:hint="default"/>
          <w:i w:val="0"/>
          <w:iCs/>
          <w:lang w:val="en-US"/>
        </w:rPr>
        <w:fldChar w:fldCharType="separate"/>
      </w:r>
      <w:r>
        <w:t xml:space="preserve">Image 24 </w:t>
      </w:r>
      <w:r>
        <w:rPr>
          <w:lang w:val="en-US"/>
        </w:rPr>
        <w:t>: Minh họa lệnh ls -t</w:t>
      </w:r>
      <w:r>
        <w:tab/>
      </w:r>
      <w:r>
        <w:fldChar w:fldCharType="begin"/>
      </w:r>
      <w:r>
        <w:instrText xml:space="preserve"> PAGEREF _Toc17248 \h </w:instrText>
      </w:r>
      <w:r>
        <w:fldChar w:fldCharType="separate"/>
      </w:r>
      <w:r>
        <w:t>12</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_Toc4190 </w:instrText>
      </w:r>
      <w:r>
        <w:rPr>
          <w:rFonts w:hint="default"/>
          <w:i w:val="0"/>
          <w:iCs/>
          <w:lang w:val="en-US"/>
        </w:rPr>
        <w:fldChar w:fldCharType="separate"/>
      </w:r>
      <w:r>
        <w:t xml:space="preserve">Image 25 </w:t>
      </w:r>
      <w:r>
        <w:rPr>
          <w:lang w:val="en-US"/>
        </w:rPr>
        <w:t>: Của sổ bật lên khi thực hiện lệnh gedit</w:t>
      </w:r>
      <w:r>
        <w:tab/>
      </w:r>
      <w:r>
        <w:fldChar w:fldCharType="begin"/>
      </w:r>
      <w:r>
        <w:instrText xml:space="preserve"> PAGEREF _Toc4190 \h </w:instrText>
      </w:r>
      <w:r>
        <w:fldChar w:fldCharType="separate"/>
      </w:r>
      <w:r>
        <w:t>13</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_Toc10714 </w:instrText>
      </w:r>
      <w:r>
        <w:rPr>
          <w:rFonts w:hint="default"/>
          <w:i w:val="0"/>
          <w:iCs/>
          <w:lang w:val="en-US"/>
        </w:rPr>
        <w:fldChar w:fldCharType="separate"/>
      </w:r>
      <w:r>
        <w:t xml:space="preserve">Image 26 </w:t>
      </w:r>
      <w:r>
        <w:rPr>
          <w:lang w:val="en-US"/>
        </w:rPr>
        <w:t>: Nhập nội dung cho tệp tin</w:t>
      </w:r>
      <w:r>
        <w:tab/>
      </w:r>
      <w:r>
        <w:fldChar w:fldCharType="begin"/>
      </w:r>
      <w:r>
        <w:instrText xml:space="preserve"> PAGEREF _Toc10714 \h </w:instrText>
      </w:r>
      <w:r>
        <w:fldChar w:fldCharType="separate"/>
      </w:r>
      <w:r>
        <w:t>13</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_Toc2714 </w:instrText>
      </w:r>
      <w:r>
        <w:rPr>
          <w:rFonts w:hint="default"/>
          <w:i w:val="0"/>
          <w:iCs/>
          <w:lang w:val="en-US"/>
        </w:rPr>
        <w:fldChar w:fldCharType="separate"/>
      </w:r>
      <w:r>
        <w:t xml:space="preserve">Image 27 </w:t>
      </w:r>
      <w:r>
        <w:rPr>
          <w:lang w:val="en-US"/>
        </w:rPr>
        <w:t>: Đặc tên và chọn vị trí lưu</w:t>
      </w:r>
      <w:r>
        <w:tab/>
      </w:r>
      <w:r>
        <w:fldChar w:fldCharType="begin"/>
      </w:r>
      <w:r>
        <w:instrText xml:space="preserve"> PAGEREF _Toc2714 \h </w:instrText>
      </w:r>
      <w:r>
        <w:fldChar w:fldCharType="separate"/>
      </w:r>
      <w:r>
        <w:t>13</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_Toc20102 </w:instrText>
      </w:r>
      <w:r>
        <w:rPr>
          <w:rFonts w:hint="default"/>
          <w:i w:val="0"/>
          <w:iCs/>
          <w:lang w:val="en-US"/>
        </w:rPr>
        <w:fldChar w:fldCharType="separate"/>
      </w:r>
      <w:r>
        <w:t xml:space="preserve">Image 28 </w:t>
      </w:r>
      <w:r>
        <w:rPr>
          <w:lang w:val="en-US"/>
        </w:rPr>
        <w:t>: tệp thoduyen.txt đã được tạo</w:t>
      </w:r>
      <w:r>
        <w:tab/>
      </w:r>
      <w:r>
        <w:fldChar w:fldCharType="begin"/>
      </w:r>
      <w:r>
        <w:instrText xml:space="preserve"> PAGEREF _Toc20102 \h </w:instrText>
      </w:r>
      <w:r>
        <w:fldChar w:fldCharType="separate"/>
      </w:r>
      <w:r>
        <w:t>14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_Toc12992 </w:instrText>
      </w:r>
      <w:r>
        <w:rPr>
          <w:rFonts w:hint="default"/>
          <w:i w:val="0"/>
          <w:iCs/>
          <w:lang w:val="en-US"/>
        </w:rPr>
        <w:fldChar w:fldCharType="separate"/>
      </w:r>
      <w:r>
        <w:t xml:space="preserve">Image 29 </w:t>
      </w:r>
      <w:r>
        <w:rPr>
          <w:lang w:val="en-US"/>
        </w:rPr>
        <w:t>: Đọc nội dung tệp thoduyen.txt</w:t>
      </w:r>
      <w:r>
        <w:tab/>
      </w:r>
      <w:r>
        <w:fldChar w:fldCharType="begin"/>
      </w:r>
      <w:r>
        <w:instrText xml:space="preserve"> PAGEREF _Toc12992 \h </w:instrText>
      </w:r>
      <w:r>
        <w:fldChar w:fldCharType="separate"/>
      </w:r>
      <w:r>
        <w:t>14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_Toc20381 </w:instrText>
      </w:r>
      <w:r>
        <w:rPr>
          <w:rFonts w:hint="default"/>
          <w:i w:val="0"/>
          <w:iCs/>
          <w:lang w:val="en-US"/>
        </w:rPr>
        <w:fldChar w:fldCharType="separate"/>
      </w:r>
      <w:r>
        <w:t xml:space="preserve">Image 30 </w:t>
      </w:r>
      <w:r>
        <w:rPr>
          <w:lang w:val="en-US"/>
        </w:rPr>
        <w:t>: Tạo file bang lệnh cat</w:t>
      </w:r>
      <w:r>
        <w:tab/>
      </w:r>
      <w:r>
        <w:fldChar w:fldCharType="begin"/>
      </w:r>
      <w:r>
        <w:instrText xml:space="preserve"> PAGEREF _Toc20381 \h </w:instrText>
      </w:r>
      <w:r>
        <w:fldChar w:fldCharType="separate"/>
      </w:r>
      <w:r>
        <w:t>14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_Toc9060 </w:instrText>
      </w:r>
      <w:r>
        <w:rPr>
          <w:rFonts w:hint="default"/>
          <w:i w:val="0"/>
          <w:iCs/>
          <w:lang w:val="en-US"/>
        </w:rPr>
        <w:fldChar w:fldCharType="separate"/>
      </w:r>
      <w:r>
        <w:t xml:space="preserve">Image 31 </w:t>
      </w:r>
      <w:r>
        <w:rPr>
          <w:lang w:val="en-US"/>
        </w:rPr>
        <w:t>: Đọc nội dung của file newfile</w:t>
      </w:r>
      <w:r>
        <w:tab/>
      </w:r>
      <w:r>
        <w:fldChar w:fldCharType="begin"/>
      </w:r>
      <w:r>
        <w:instrText xml:space="preserve"> PAGEREF _Toc9060 \h </w:instrText>
      </w:r>
      <w:r>
        <w:fldChar w:fldCharType="separate"/>
      </w:r>
      <w:r>
        <w:t>15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_Toc31737 </w:instrText>
      </w:r>
      <w:r>
        <w:rPr>
          <w:rFonts w:hint="default"/>
          <w:i w:val="0"/>
          <w:iCs/>
          <w:lang w:val="en-US"/>
        </w:rPr>
        <w:fldChar w:fldCharType="separate"/>
      </w:r>
      <w:r>
        <w:t xml:space="preserve">Image 32 </w:t>
      </w:r>
      <w:r>
        <w:rPr>
          <w:lang w:val="en-US"/>
        </w:rPr>
        <w:t>: Nối nội dung của 2 file</w:t>
      </w:r>
      <w:r>
        <w:tab/>
      </w:r>
      <w:r>
        <w:fldChar w:fldCharType="begin"/>
      </w:r>
      <w:r>
        <w:instrText xml:space="preserve"> PAGEREF _Toc31737 \h </w:instrText>
      </w:r>
      <w:r>
        <w:fldChar w:fldCharType="separate"/>
      </w:r>
      <w:r>
        <w:t>15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_Toc32473 </w:instrText>
      </w:r>
      <w:r>
        <w:rPr>
          <w:rFonts w:hint="default"/>
          <w:i w:val="0"/>
          <w:iCs/>
          <w:lang w:val="en-US"/>
        </w:rPr>
        <w:fldChar w:fldCharType="separate"/>
      </w:r>
      <w:r>
        <w:t xml:space="preserve">Image 33 </w:t>
      </w:r>
      <w:r>
        <w:rPr>
          <w:lang w:val="en-US"/>
        </w:rPr>
        <w:t xml:space="preserve">: Lệnh more </w:t>
      </w:r>
      <w:r>
        <w:tab/>
      </w:r>
      <w:r>
        <w:fldChar w:fldCharType="begin"/>
      </w:r>
      <w:r>
        <w:instrText xml:space="preserve"> PAGEREF _Toc32473 \h </w:instrText>
      </w:r>
      <w:r>
        <w:fldChar w:fldCharType="separate"/>
      </w:r>
      <w:r>
        <w:t>16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_Toc18972 </w:instrText>
      </w:r>
      <w:r>
        <w:rPr>
          <w:rFonts w:hint="default"/>
          <w:i w:val="0"/>
          <w:iCs/>
          <w:lang w:val="en-US"/>
        </w:rPr>
        <w:fldChar w:fldCharType="separate"/>
      </w:r>
      <w:r>
        <w:t xml:space="preserve">Image 34 </w:t>
      </w:r>
      <w:r>
        <w:rPr>
          <w:lang w:val="en-US"/>
        </w:rPr>
        <w:t>: Nhấn phím cách để hiển thị file tiếp theo</w:t>
      </w:r>
      <w:r>
        <w:tab/>
      </w:r>
      <w:r>
        <w:fldChar w:fldCharType="begin"/>
      </w:r>
      <w:r>
        <w:instrText xml:space="preserve"> PAGEREF _Toc18972 \h </w:instrText>
      </w:r>
      <w:r>
        <w:fldChar w:fldCharType="separate"/>
      </w:r>
      <w:r>
        <w:t>16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_Toc15954 </w:instrText>
      </w:r>
      <w:r>
        <w:rPr>
          <w:rFonts w:hint="default"/>
          <w:i w:val="0"/>
          <w:iCs/>
          <w:lang w:val="en-US"/>
        </w:rPr>
        <w:fldChar w:fldCharType="separate"/>
      </w:r>
      <w:r>
        <w:t xml:space="preserve">Image 35 </w:t>
      </w:r>
      <w:r>
        <w:rPr>
          <w:lang w:val="en-US"/>
        </w:rPr>
        <w:t>: Lệnh more -d</w:t>
      </w:r>
      <w:r>
        <w:tab/>
      </w:r>
      <w:r>
        <w:fldChar w:fldCharType="begin"/>
      </w:r>
      <w:r>
        <w:instrText xml:space="preserve"> PAGEREF _Toc15954 \h </w:instrText>
      </w:r>
      <w:r>
        <w:fldChar w:fldCharType="separate"/>
      </w:r>
      <w:r>
        <w:t>17</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_Toc16500 </w:instrText>
      </w:r>
      <w:r>
        <w:rPr>
          <w:rFonts w:hint="default"/>
          <w:i w:val="0"/>
          <w:iCs/>
          <w:lang w:val="en-US"/>
        </w:rPr>
        <w:fldChar w:fldCharType="separate"/>
      </w:r>
      <w:r>
        <w:t xml:space="preserve">Image 36 </w:t>
      </w:r>
      <w:r>
        <w:rPr>
          <w:lang w:val="en-US"/>
        </w:rPr>
        <w:t>: Lệnh less</w:t>
      </w:r>
      <w:r>
        <w:tab/>
      </w:r>
      <w:r>
        <w:fldChar w:fldCharType="begin"/>
      </w:r>
      <w:r>
        <w:instrText xml:space="preserve"> PAGEREF _Toc16500 \h </w:instrText>
      </w:r>
      <w:r>
        <w:fldChar w:fldCharType="separate"/>
      </w:r>
      <w:r>
        <w:t>17</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_Toc31815 </w:instrText>
      </w:r>
      <w:r>
        <w:rPr>
          <w:rFonts w:hint="default"/>
          <w:i w:val="0"/>
          <w:iCs/>
          <w:lang w:val="en-US"/>
        </w:rPr>
        <w:fldChar w:fldCharType="separate"/>
      </w:r>
      <w:r>
        <w:t xml:space="preserve">Image 37 </w:t>
      </w:r>
      <w:r>
        <w:rPr>
          <w:lang w:val="en-US"/>
        </w:rPr>
        <w:t>: Lệnh head</w:t>
      </w:r>
      <w:r>
        <w:tab/>
      </w:r>
      <w:r>
        <w:fldChar w:fldCharType="begin"/>
      </w:r>
      <w:r>
        <w:instrText xml:space="preserve"> PAGEREF _Toc31815 \h </w:instrText>
      </w:r>
      <w:r>
        <w:fldChar w:fldCharType="separate"/>
      </w:r>
      <w:r>
        <w:t>18</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_Toc13022 </w:instrText>
      </w:r>
      <w:r>
        <w:rPr>
          <w:rFonts w:hint="default"/>
          <w:i w:val="0"/>
          <w:iCs/>
          <w:lang w:val="en-US"/>
        </w:rPr>
        <w:fldChar w:fldCharType="separate"/>
      </w:r>
      <w:r>
        <w:t xml:space="preserve">Image 38 </w:t>
      </w:r>
      <w:r>
        <w:rPr>
          <w:lang w:val="en-US"/>
        </w:rPr>
        <w:t>: Lệnh head -n 4 hiển thị 4 dòng đầu</w:t>
      </w:r>
      <w:r>
        <w:tab/>
      </w:r>
      <w:r>
        <w:fldChar w:fldCharType="begin"/>
      </w:r>
      <w:r>
        <w:instrText xml:space="preserve"> PAGEREF _Toc13022 \h </w:instrText>
      </w:r>
      <w:r>
        <w:fldChar w:fldCharType="separate"/>
      </w:r>
      <w:r>
        <w:t>18</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_Toc15899 </w:instrText>
      </w:r>
      <w:r>
        <w:rPr>
          <w:rFonts w:hint="default"/>
          <w:i w:val="0"/>
          <w:iCs/>
          <w:lang w:val="en-US"/>
        </w:rPr>
        <w:fldChar w:fldCharType="separate"/>
      </w:r>
      <w:r>
        <w:t xml:space="preserve">Image 39 </w:t>
      </w:r>
      <w:r>
        <w:rPr>
          <w:lang w:val="en-US"/>
        </w:rPr>
        <w:t>: Lệnh tail</w:t>
      </w:r>
      <w:r>
        <w:tab/>
      </w:r>
      <w:r>
        <w:fldChar w:fldCharType="begin"/>
      </w:r>
      <w:r>
        <w:instrText xml:space="preserve"> PAGEREF _Toc15899 \h </w:instrText>
      </w:r>
      <w:r>
        <w:fldChar w:fldCharType="separate"/>
      </w:r>
      <w:r>
        <w:t>18</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_Toc31080 </w:instrText>
      </w:r>
      <w:r>
        <w:rPr>
          <w:rFonts w:hint="default"/>
          <w:i w:val="0"/>
          <w:iCs/>
          <w:lang w:val="en-US"/>
        </w:rPr>
        <w:fldChar w:fldCharType="separate"/>
      </w:r>
      <w:r>
        <w:t xml:space="preserve">Image 40 </w:t>
      </w:r>
      <w:r>
        <w:rPr>
          <w:lang w:val="en-US"/>
        </w:rPr>
        <w:t>: Lệnh tail -n4 hiển thị 4 dòng cuối</w:t>
      </w:r>
      <w:r>
        <w:tab/>
      </w:r>
      <w:r>
        <w:fldChar w:fldCharType="begin"/>
      </w:r>
      <w:r>
        <w:instrText xml:space="preserve"> PAGEREF _Toc31080 \h </w:instrText>
      </w:r>
      <w:r>
        <w:fldChar w:fldCharType="separate"/>
      </w:r>
      <w:r>
        <w:t>19</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_Toc251 </w:instrText>
      </w:r>
      <w:r>
        <w:rPr>
          <w:rFonts w:hint="default"/>
          <w:i w:val="0"/>
          <w:iCs/>
          <w:lang w:val="en-US"/>
        </w:rPr>
        <w:fldChar w:fldCharType="separate"/>
      </w:r>
      <w:r>
        <w:t xml:space="preserve">Image 41 </w:t>
      </w:r>
      <w:r>
        <w:rPr>
          <w:lang w:val="en-US"/>
        </w:rPr>
        <w:t>: Kết hợp với lệnh head để lấy từ dòng 4 đến dòng 6 của thoduyen.txt</w:t>
      </w:r>
      <w:r>
        <w:tab/>
      </w:r>
      <w:r>
        <w:fldChar w:fldCharType="begin"/>
      </w:r>
      <w:r>
        <w:instrText xml:space="preserve"> PAGEREF _Toc251 \h </w:instrText>
      </w:r>
      <w:r>
        <w:fldChar w:fldCharType="separate"/>
      </w:r>
      <w:r>
        <w:t>19</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_Toc1115 </w:instrText>
      </w:r>
      <w:r>
        <w:rPr>
          <w:rFonts w:hint="default"/>
          <w:i w:val="0"/>
          <w:iCs/>
          <w:lang w:val="en-US"/>
        </w:rPr>
        <w:fldChar w:fldCharType="separate"/>
      </w:r>
      <w:r>
        <w:t xml:space="preserve">Image 42 </w:t>
      </w:r>
      <w:r>
        <w:rPr>
          <w:lang w:val="en-US"/>
        </w:rPr>
        <w:t>: Tìm hiểu về grep( grep --help)</w:t>
      </w:r>
      <w:r>
        <w:tab/>
      </w:r>
      <w:r>
        <w:fldChar w:fldCharType="begin"/>
      </w:r>
      <w:r>
        <w:instrText xml:space="preserve"> PAGEREF _Toc1115 \h </w:instrText>
      </w:r>
      <w:r>
        <w:fldChar w:fldCharType="separate"/>
      </w:r>
      <w:r>
        <w:t>20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_Toc3593 </w:instrText>
      </w:r>
      <w:r>
        <w:rPr>
          <w:rFonts w:hint="default"/>
          <w:i w:val="0"/>
          <w:iCs/>
          <w:lang w:val="en-US"/>
        </w:rPr>
        <w:fldChar w:fldCharType="separate"/>
      </w:r>
      <w:r>
        <w:t xml:space="preserve">Image 43 </w:t>
      </w:r>
      <w:r>
        <w:rPr>
          <w:lang w:val="en-US"/>
        </w:rPr>
        <w:t>:</w:t>
      </w:r>
      <w:r>
        <w:rPr>
          <w:rFonts w:hint="default"/>
          <w:lang w:val="en-US"/>
        </w:rPr>
        <w:t xml:space="preserve"> Ví dụ 1: tìm chuỗi “uye” trong file thoduyen.txt</w:t>
      </w:r>
      <w:r>
        <w:tab/>
      </w:r>
      <w:r>
        <w:fldChar w:fldCharType="begin"/>
      </w:r>
      <w:r>
        <w:instrText xml:space="preserve"> PAGEREF _Toc3593 \h </w:instrText>
      </w:r>
      <w:r>
        <w:fldChar w:fldCharType="separate"/>
      </w:r>
      <w:r>
        <w:t>20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_Toc29049 </w:instrText>
      </w:r>
      <w:r>
        <w:rPr>
          <w:rFonts w:hint="default"/>
          <w:i w:val="0"/>
          <w:iCs/>
          <w:lang w:val="en-US"/>
        </w:rPr>
        <w:fldChar w:fldCharType="separate"/>
      </w:r>
      <w:r>
        <w:t xml:space="preserve">Image 44 </w:t>
      </w:r>
      <w:r>
        <w:rPr>
          <w:rFonts w:hint="default"/>
          <w:lang w:val="en-US"/>
        </w:rPr>
        <w:t xml:space="preserve"> </w:t>
      </w:r>
      <w:r>
        <w:rPr>
          <w:lang w:val="en-US"/>
        </w:rPr>
        <w:t>:Ví dụ 2: tìm chuỗi “ch” không phân biệt hoa thường trong file thoduyen.txt.</w:t>
      </w:r>
      <w:r>
        <w:tab/>
      </w:r>
      <w:r>
        <w:fldChar w:fldCharType="begin"/>
      </w:r>
      <w:r>
        <w:instrText xml:space="preserve"> PAGEREF _Toc29049 \h </w:instrText>
      </w:r>
      <w:r>
        <w:fldChar w:fldCharType="separate"/>
      </w:r>
      <w:r>
        <w:t>20</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_Toc22970 </w:instrText>
      </w:r>
      <w:r>
        <w:rPr>
          <w:rFonts w:hint="default"/>
          <w:i w:val="0"/>
          <w:iCs/>
          <w:lang w:val="en-US"/>
        </w:rPr>
        <w:fldChar w:fldCharType="separate"/>
      </w:r>
      <w:r>
        <w:t xml:space="preserve">Image 45 </w:t>
      </w:r>
      <w:r>
        <w:rPr>
          <w:lang w:val="en-US"/>
        </w:rPr>
        <w:t>: Ví dụ sao chép nội dung của newfile sang file newfile1</w:t>
      </w:r>
      <w:r>
        <w:tab/>
      </w:r>
      <w:r>
        <w:fldChar w:fldCharType="begin"/>
      </w:r>
      <w:r>
        <w:instrText xml:space="preserve"> PAGEREF _Toc22970 \h </w:instrText>
      </w:r>
      <w:r>
        <w:fldChar w:fldCharType="separate"/>
      </w:r>
      <w:r>
        <w:t>21</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_Toc1667 </w:instrText>
      </w:r>
      <w:r>
        <w:rPr>
          <w:rFonts w:hint="default"/>
          <w:i w:val="0"/>
          <w:iCs/>
          <w:lang w:val="en-US"/>
        </w:rPr>
        <w:fldChar w:fldCharType="separate"/>
      </w:r>
      <w:r>
        <w:t xml:space="preserve">Image 46 </w:t>
      </w:r>
      <w:r>
        <w:rPr>
          <w:lang w:val="en-US"/>
        </w:rPr>
        <w:t>: Ví dụ: Di chuyển nội dung từ file newfile sang file newfile3</w:t>
      </w:r>
      <w:r>
        <w:tab/>
      </w:r>
      <w:r>
        <w:fldChar w:fldCharType="begin"/>
      </w:r>
      <w:r>
        <w:instrText xml:space="preserve"> PAGEREF _Toc1667 \h </w:instrText>
      </w:r>
      <w:r>
        <w:fldChar w:fldCharType="separate"/>
      </w:r>
      <w:r>
        <w:t>21</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_Toc29308 </w:instrText>
      </w:r>
      <w:r>
        <w:rPr>
          <w:rFonts w:hint="default"/>
          <w:i w:val="0"/>
          <w:iCs/>
          <w:lang w:val="en-US"/>
        </w:rPr>
        <w:fldChar w:fldCharType="separate"/>
      </w:r>
      <w:r>
        <w:t xml:space="preserve">Image 47 </w:t>
      </w:r>
      <w:r>
        <w:rPr>
          <w:lang w:val="en-US"/>
        </w:rPr>
        <w:t>: ví dụ: tạo thêm thu muc tên thumucmoi</w:t>
      </w:r>
      <w:r>
        <w:tab/>
      </w:r>
      <w:r>
        <w:fldChar w:fldCharType="begin"/>
      </w:r>
      <w:r>
        <w:instrText xml:space="preserve"> PAGEREF _Toc29308 \h </w:instrText>
      </w:r>
      <w:r>
        <w:fldChar w:fldCharType="separate"/>
      </w:r>
      <w:r>
        <w:t>22</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_Toc13566 </w:instrText>
      </w:r>
      <w:r>
        <w:rPr>
          <w:rFonts w:hint="default"/>
          <w:i w:val="0"/>
          <w:iCs/>
          <w:lang w:val="en-US"/>
        </w:rPr>
        <w:fldChar w:fldCharType="separate"/>
      </w:r>
      <w:r>
        <w:t xml:space="preserve">Image 48 </w:t>
      </w:r>
      <w:r>
        <w:rPr>
          <w:lang w:val="en-US"/>
        </w:rPr>
        <w:t>: Ví dụ: xóa thu mục thumucmoi</w:t>
      </w:r>
      <w:r>
        <w:tab/>
      </w:r>
      <w:r>
        <w:fldChar w:fldCharType="begin"/>
      </w:r>
      <w:r>
        <w:instrText xml:space="preserve"> PAGEREF _Toc13566 \h </w:instrText>
      </w:r>
      <w:r>
        <w:fldChar w:fldCharType="separate"/>
      </w:r>
      <w:r>
        <w:t>22</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_Toc17053 </w:instrText>
      </w:r>
      <w:r>
        <w:rPr>
          <w:rFonts w:hint="default"/>
          <w:i w:val="0"/>
          <w:iCs/>
          <w:lang w:val="en-US"/>
        </w:rPr>
        <w:fldChar w:fldCharType="separate"/>
      </w:r>
      <w:r>
        <w:t xml:space="preserve">Image 49 </w:t>
      </w:r>
      <w:r>
        <w:rPr>
          <w:lang w:val="en-US"/>
        </w:rPr>
        <w:t>: Đã cài đặt trình soạn thảo nano</w:t>
      </w:r>
      <w:r>
        <w:tab/>
      </w:r>
      <w:r>
        <w:fldChar w:fldCharType="begin"/>
      </w:r>
      <w:r>
        <w:instrText xml:space="preserve"> PAGEREF _Toc17053 \h </w:instrText>
      </w:r>
      <w:r>
        <w:fldChar w:fldCharType="separate"/>
      </w:r>
      <w:r>
        <w:t>23</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_Toc2871 </w:instrText>
      </w:r>
      <w:r>
        <w:rPr>
          <w:rFonts w:hint="default"/>
          <w:i w:val="0"/>
          <w:iCs/>
          <w:lang w:val="en-US"/>
        </w:rPr>
        <w:fldChar w:fldCharType="separate"/>
      </w:r>
      <w:r>
        <w:t xml:space="preserve">Image 50 </w:t>
      </w:r>
      <w:r>
        <w:rPr>
          <w:lang w:val="en-US"/>
        </w:rPr>
        <w:t>: Bắt đầu cài đặt lynx</w:t>
      </w:r>
      <w:r>
        <w:tab/>
      </w:r>
      <w:r>
        <w:fldChar w:fldCharType="begin"/>
      </w:r>
      <w:r>
        <w:instrText xml:space="preserve"> PAGEREF _Toc2871 \h </w:instrText>
      </w:r>
      <w:r>
        <w:fldChar w:fldCharType="separate"/>
      </w:r>
      <w:r>
        <w:t>24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_Toc10600 </w:instrText>
      </w:r>
      <w:r>
        <w:rPr>
          <w:rFonts w:hint="default"/>
          <w:i w:val="0"/>
          <w:iCs/>
          <w:lang w:val="en-US"/>
        </w:rPr>
        <w:fldChar w:fldCharType="separate"/>
      </w:r>
      <w:r>
        <w:t xml:space="preserve">Image 51 </w:t>
      </w:r>
      <w:r>
        <w:rPr>
          <w:lang w:val="en-US"/>
        </w:rPr>
        <w:t>: Cài đặt lynx thành công</w:t>
      </w:r>
      <w:r>
        <w:tab/>
      </w:r>
      <w:r>
        <w:fldChar w:fldCharType="begin"/>
      </w:r>
      <w:r>
        <w:instrText xml:space="preserve"> PAGEREF _Toc10600 \h </w:instrText>
      </w:r>
      <w:r>
        <w:fldChar w:fldCharType="separate"/>
      </w:r>
      <w:r>
        <w:t>24</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_Toc13957 </w:instrText>
      </w:r>
      <w:r>
        <w:rPr>
          <w:rFonts w:hint="default"/>
          <w:i w:val="0"/>
          <w:iCs/>
          <w:lang w:val="en-US"/>
        </w:rPr>
        <w:fldChar w:fldCharType="separate"/>
      </w:r>
      <w:r>
        <w:t xml:space="preserve">Image 52 </w:t>
      </w:r>
      <w:r>
        <w:rPr>
          <w:lang w:val="en-US"/>
        </w:rPr>
        <w:t>: Truy cập vào</w:t>
      </w:r>
      <w:r>
        <w:rPr>
          <w:rFonts w:hint="default"/>
          <w:lang w:val="en-US"/>
        </w:rPr>
        <w:t xml:space="preserve"> </w:t>
      </w:r>
      <w:r>
        <w:rPr>
          <w:rtl w:val="0"/>
        </w:rPr>
        <w:t>website https://www.ctu.edu.vn/</w:t>
      </w:r>
      <w:r>
        <w:tab/>
      </w:r>
      <w:r>
        <w:fldChar w:fldCharType="begin"/>
      </w:r>
      <w:r>
        <w:instrText xml:space="preserve"> PAGEREF _Toc13957 \h </w:instrText>
      </w:r>
      <w:r>
        <w:fldChar w:fldCharType="separate"/>
      </w:r>
      <w:r>
        <w:t>25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_Toc12177 </w:instrText>
      </w:r>
      <w:r>
        <w:rPr>
          <w:rFonts w:hint="default"/>
          <w:i w:val="0"/>
          <w:iCs/>
          <w:lang w:val="en-US"/>
        </w:rPr>
        <w:fldChar w:fldCharType="separate"/>
      </w:r>
      <w:r>
        <w:t xml:space="preserve">Image 53 </w:t>
      </w:r>
      <w:r>
        <w:rPr>
          <w:lang w:val="en-US"/>
        </w:rPr>
        <w:t>: Gở chương trình l</w:t>
      </w:r>
      <w:r>
        <w:rPr>
          <w:rFonts w:hint="default"/>
          <w:lang w:val="en-US"/>
        </w:rPr>
        <w:t>ynx</w:t>
      </w:r>
      <w:r>
        <w:tab/>
      </w:r>
      <w:r>
        <w:fldChar w:fldCharType="begin"/>
      </w:r>
      <w:r>
        <w:instrText xml:space="preserve"> PAGEREF _Toc12177 \h </w:instrText>
      </w:r>
      <w:r>
        <w:fldChar w:fldCharType="separate"/>
      </w:r>
      <w:r>
        <w:t>25</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_Toc31438 </w:instrText>
      </w:r>
      <w:r>
        <w:rPr>
          <w:rFonts w:hint="default"/>
          <w:i w:val="0"/>
          <w:iCs/>
          <w:lang w:val="en-US"/>
        </w:rPr>
        <w:fldChar w:fldCharType="separate"/>
      </w:r>
      <w:r>
        <w:t xml:space="preserve">Image 54 </w:t>
      </w:r>
      <w:r>
        <w:rPr>
          <w:lang w:val="en-US"/>
        </w:rPr>
        <w:t>: Caif đặt Vscode</w:t>
      </w:r>
      <w:r>
        <w:tab/>
      </w:r>
      <w:r>
        <w:fldChar w:fldCharType="begin"/>
      </w:r>
      <w:r>
        <w:instrText xml:space="preserve"> PAGEREF _Toc31438 \h </w:instrText>
      </w:r>
      <w:r>
        <w:fldChar w:fldCharType="separate"/>
      </w:r>
      <w:r>
        <w:t>26</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_Toc23251 </w:instrText>
      </w:r>
      <w:r>
        <w:rPr>
          <w:rFonts w:hint="default"/>
          <w:i w:val="0"/>
          <w:iCs/>
          <w:lang w:val="en-US"/>
        </w:rPr>
        <w:fldChar w:fldCharType="separate"/>
      </w:r>
      <w:r>
        <w:t xml:space="preserve">Image 55 </w:t>
      </w:r>
      <w:r>
        <w:rPr>
          <w:lang w:val="en-US"/>
        </w:rPr>
        <w:t>: hết quả cài đặt VS code</w:t>
      </w:r>
      <w:r>
        <w:tab/>
      </w:r>
      <w:r>
        <w:fldChar w:fldCharType="begin"/>
      </w:r>
      <w:r>
        <w:instrText xml:space="preserve"> PAGEREF _Toc23251 \h </w:instrText>
      </w:r>
      <w:r>
        <w:fldChar w:fldCharType="separate"/>
      </w:r>
      <w:r>
        <w:t>27</w:t>
      </w:r>
      <w:r>
        <w:fldChar w:fldCharType="end"/>
      </w:r>
      <w:r>
        <w:rPr>
          <w:rFonts w:hint="default"/>
          <w:i w:val="0"/>
          <w:iCs/>
          <w:color w:val="auto"/>
          <w:lang w:val="en-US"/>
        </w:rPr>
        <w:fldChar w:fldCharType="end"/>
      </w:r>
    </w:p>
    <w:p>
      <w:pPr>
        <w:pStyle w:val="14"/>
        <w:tabs>
          <w:tab w:val="right" w:leader="dot" w:pos="9360"/>
        </w:tabs>
      </w:pPr>
      <w:r>
        <w:rPr>
          <w:rFonts w:hint="default"/>
          <w:i w:val="0"/>
          <w:iCs/>
          <w:color w:val="auto"/>
          <w:lang w:val="en-US"/>
        </w:rPr>
        <w:fldChar w:fldCharType="begin"/>
      </w:r>
      <w:r>
        <w:rPr>
          <w:rFonts w:hint="default"/>
          <w:i w:val="0"/>
          <w:iCs/>
          <w:lang w:val="en-US"/>
        </w:rPr>
        <w:instrText xml:space="preserve"> HYPERLINK \l _Toc17228 </w:instrText>
      </w:r>
      <w:r>
        <w:rPr>
          <w:rFonts w:hint="default"/>
          <w:i w:val="0"/>
          <w:iCs/>
          <w:lang w:val="en-US"/>
        </w:rPr>
        <w:fldChar w:fldCharType="separate"/>
      </w:r>
      <w:r>
        <w:t xml:space="preserve">Image 56 </w:t>
      </w:r>
      <w:r>
        <w:rPr>
          <w:lang w:val="en-US"/>
        </w:rPr>
        <w:t>: Update tất cả ứng dụng trong hệ thống</w:t>
      </w:r>
      <w:r>
        <w:tab/>
      </w:r>
      <w:r>
        <w:fldChar w:fldCharType="begin"/>
      </w:r>
      <w:r>
        <w:instrText xml:space="preserve"> PAGEREF _Toc17228 \h </w:instrText>
      </w:r>
      <w:r>
        <w:fldChar w:fldCharType="separate"/>
      </w:r>
      <w:r>
        <w:t>27</w:t>
      </w:r>
      <w:r>
        <w:fldChar w:fldCharType="end"/>
      </w:r>
      <w:r>
        <w:rPr>
          <w:rFonts w:hint="default"/>
          <w:i w:val="0"/>
          <w:iCs/>
          <w:color w:val="auto"/>
          <w:lang w:val="en-US"/>
        </w:rPr>
        <w:fldChar w:fldCharType="end"/>
      </w:r>
    </w:p>
    <w:p>
      <w:pPr>
        <w:jc w:val="both"/>
        <w:rPr>
          <w:rFonts w:hint="default"/>
          <w:i w:val="0"/>
          <w:iCs/>
          <w:color w:val="auto"/>
          <w:lang w:val="en-US"/>
        </w:rPr>
      </w:pPr>
      <w:r>
        <w:rPr>
          <w:rFonts w:hint="default"/>
          <w:i w:val="0"/>
          <w:iCs/>
          <w:color w:val="auto"/>
          <w:lang w:val="en-US"/>
        </w:rPr>
        <w:fldChar w:fldCharType="end"/>
      </w: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ind w:left="720" w:firstLine="0"/>
        <w:jc w:val="both"/>
        <w:rPr>
          <w:i/>
          <w:color w:val="FF0000"/>
        </w:rPr>
      </w:pPr>
    </w:p>
    <w:p>
      <w:pPr>
        <w:jc w:val="both"/>
        <w:rPr>
          <w:i/>
          <w:color w:val="FF0000"/>
        </w:rPr>
        <w:sectPr>
          <w:type w:val="continuous"/>
          <w:pgSz w:w="12240" w:h="15840"/>
          <w:pgMar w:top="1440" w:right="1440" w:bottom="1440" w:left="1440" w:header="720" w:footer="720" w:gutter="0"/>
          <w:pgNumType w:start="1"/>
          <w:cols w:space="720" w:num="1"/>
        </w:sectPr>
      </w:pPr>
    </w:p>
    <w:p>
      <w:pPr>
        <w:jc w:val="both"/>
        <w:rPr>
          <w:i/>
          <w:color w:val="FF0000"/>
        </w:rPr>
      </w:pPr>
    </w:p>
    <w:p>
      <w:pPr>
        <w:numPr>
          <w:ilvl w:val="0"/>
          <w:numId w:val="1"/>
        </w:numPr>
        <w:ind w:left="720" w:hanging="360"/>
        <w:jc w:val="both"/>
        <w:rPr>
          <w:b/>
        </w:rPr>
      </w:pPr>
      <w:r>
        <w:rPr>
          <w:b/>
          <w:rtl w:val="0"/>
        </w:rPr>
        <w:t xml:space="preserve">Sử dụng Linux </w:t>
      </w:r>
    </w:p>
    <w:p>
      <w:pPr>
        <w:jc w:val="both"/>
      </w:pPr>
      <w:r>
        <w:rPr>
          <w:rtl w:val="0"/>
        </w:rPr>
        <w:t xml:space="preserve"> </w:t>
      </w:r>
      <w:r>
        <w:rPr>
          <w:rtl w:val="0"/>
        </w:rPr>
        <w:tab/>
      </w:r>
      <w:r>
        <w:rPr>
          <w:rtl w:val="0"/>
        </w:rPr>
        <w:t>Tìm hiểu và thực hiện các yêu cầu sau:</w:t>
      </w: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Linux distribution (gọi tắt là distro) là gì? Giữa các distro giống và khác nhau thế nào?</w:t>
      </w:r>
    </w:p>
    <w:p>
      <w:pPr>
        <w:numPr>
          <w:ilvl w:val="0"/>
          <w:numId w:val="2"/>
        </w:numPr>
        <w:pBdr>
          <w:top w:val="none" w:color="auto" w:sz="0" w:space="0"/>
          <w:left w:val="none" w:color="auto" w:sz="0" w:space="0"/>
          <w:bottom w:val="none" w:color="auto" w:sz="0" w:space="0"/>
          <w:right w:val="none" w:color="auto" w:sz="0" w:space="0"/>
          <w:between w:val="none" w:color="auto" w:sz="0" w:space="0"/>
        </w:pBdr>
        <w:ind w:left="720" w:hanging="360"/>
        <w:jc w:val="both"/>
        <w:rPr>
          <w:u w:val="none"/>
        </w:rPr>
      </w:pPr>
      <w:r>
        <w:rPr>
          <w:rtl w:val="0"/>
        </w:rPr>
        <w:t>Distro (Bản phân phối), thường được dùng để chỉ bản phân phối của hệ điều hành Linux. Mỗi distro là một hệ điều hành (HDH) tạo nên từ nhiều phần mềm dựa trên hạt nhân Linux, thường có một hệ thống quản lý gói  tin.  Một distro thường có các thành phần sau: Nhân Linux, các công cụ và thư viện GNU (là thư viện chuẩn C, được viết bởi dự án GNU, là phần mềm tự do nguồn mở), các phần mềm bổ sung ( trình duyệt web, trình soạn thảo,...), hệ thống quản lý gói (ATP, YUM) và môi trường desktop (KDE, GNOME). Các distro phổ biến là Ubuntu, Linux Mint, Fedora, Debian,......</w:t>
      </w:r>
    </w:p>
    <w:p>
      <w:pPr>
        <w:numPr>
          <w:ilvl w:val="0"/>
          <w:numId w:val="2"/>
        </w:numPr>
        <w:pBdr>
          <w:top w:val="none" w:color="auto" w:sz="0" w:space="0"/>
          <w:left w:val="none" w:color="auto" w:sz="0" w:space="0"/>
          <w:bottom w:val="none" w:color="auto" w:sz="0" w:space="0"/>
          <w:right w:val="none" w:color="auto" w:sz="0" w:space="0"/>
          <w:between w:val="none" w:color="auto" w:sz="0" w:space="0"/>
        </w:pBdr>
        <w:ind w:left="720" w:hanging="360"/>
        <w:jc w:val="both"/>
        <w:rPr>
          <w:u w:val="none"/>
        </w:rPr>
      </w:pPr>
      <w:r>
        <w:rPr>
          <w:rtl w:val="0"/>
        </w:rPr>
        <w:t>Có rất nhiều bản distro khác nhau, hiện tại có khoảng 600 bản distro đang tồn tại và khoảng 500 trong số đó đang phát triển tích cực, liên tục phát triển và sửa đổi.</w:t>
      </w:r>
    </w:p>
    <w:p>
      <w:pPr>
        <w:pBdr>
          <w:top w:val="none" w:color="auto" w:sz="0" w:space="0"/>
          <w:left w:val="none" w:color="auto" w:sz="0" w:space="0"/>
          <w:bottom w:val="none" w:color="auto" w:sz="0" w:space="0"/>
          <w:right w:val="none" w:color="auto" w:sz="0" w:space="0"/>
          <w:between w:val="none" w:color="auto" w:sz="0" w:space="0"/>
        </w:pBdr>
        <w:ind w:left="720" w:firstLine="0"/>
        <w:jc w:val="both"/>
      </w:pPr>
    </w:p>
    <w:p>
      <w:pPr>
        <w:pBdr>
          <w:top w:val="none" w:color="auto" w:sz="0" w:space="0"/>
          <w:left w:val="none" w:color="auto" w:sz="0" w:space="0"/>
          <w:bottom w:val="none" w:color="auto" w:sz="0" w:space="0"/>
          <w:right w:val="none" w:color="auto" w:sz="0" w:space="0"/>
          <w:between w:val="none" w:color="auto" w:sz="0" w:space="0"/>
        </w:pBdr>
        <w:ind w:left="720" w:firstLine="0"/>
        <w:jc w:val="both"/>
      </w:pPr>
      <w:r>
        <w:rPr>
          <w:rtl w:val="0"/>
        </w:rPr>
        <w:t>Tuy có nhiều bản distro khác nhau nhưng tất cả điều có những thành phần cơ bản như nhân Linux, thư viện GNU, hệ thống quản lý gói tin, môi trường desktop, phần mềm mã nguồn mở,..... Nhưng chung nhất là tất cả điều phát triển dựa trên hạt nhân Linux.</w:t>
      </w:r>
    </w:p>
    <w:p>
      <w:pPr>
        <w:pBdr>
          <w:top w:val="none" w:color="auto" w:sz="0" w:space="0"/>
          <w:left w:val="none" w:color="auto" w:sz="0" w:space="0"/>
          <w:bottom w:val="none" w:color="auto" w:sz="0" w:space="0"/>
          <w:right w:val="none" w:color="auto" w:sz="0" w:space="0"/>
          <w:between w:val="none" w:color="auto" w:sz="0" w:space="0"/>
        </w:pBdr>
        <w:ind w:left="720" w:firstLine="0"/>
        <w:jc w:val="both"/>
      </w:pPr>
    </w:p>
    <w:p>
      <w:pPr>
        <w:pBdr>
          <w:top w:val="none" w:color="auto" w:sz="0" w:space="0"/>
          <w:left w:val="none" w:color="auto" w:sz="0" w:space="0"/>
          <w:bottom w:val="none" w:color="auto" w:sz="0" w:space="0"/>
          <w:right w:val="none" w:color="auto" w:sz="0" w:space="0"/>
          <w:between w:val="none" w:color="auto" w:sz="0" w:space="0"/>
        </w:pBdr>
        <w:ind w:left="720" w:firstLine="0"/>
        <w:jc w:val="both"/>
      </w:pPr>
      <w:r>
        <w:rPr>
          <w:rtl w:val="0"/>
        </w:rPr>
        <w:t>Người ta dựa vào những điểm khác biệt để chia hàng trăm distro thành 4 nhóm chính:</w:t>
      </w:r>
    </w:p>
    <w:p>
      <w:pPr>
        <w:pBdr>
          <w:top w:val="none" w:color="auto" w:sz="0" w:space="0"/>
          <w:left w:val="none" w:color="auto" w:sz="0" w:space="0"/>
          <w:bottom w:val="none" w:color="auto" w:sz="0" w:space="0"/>
          <w:right w:val="none" w:color="auto" w:sz="0" w:space="0"/>
          <w:between w:val="none" w:color="auto" w:sz="0" w:space="0"/>
        </w:pBdr>
        <w:ind w:left="720" w:firstLine="0"/>
        <w:jc w:val="both"/>
      </w:pPr>
    </w:p>
    <w:tbl>
      <w:tblPr>
        <w:tblStyle w:val="18"/>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28"/>
        <w:gridCol w:w="1728"/>
        <w:gridCol w:w="1728"/>
        <w:gridCol w:w="1728"/>
        <w:gridCol w:w="172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Nhóm 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Nhóm 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Nhóm 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Nhóm 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Mục tiêu và đối tượng người dùng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Nhắm vào người dùng am hiểu về Linux</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Nhắm vào người dùng am hiểu hệ thống tuy nhiên cung cấp nhiều công cụ hơn cho những người chưa thực sự hiểu rõ hoàn toàn hệ thống.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Nhắm vào các doanh nghiệp, cơ quan , thị trường máy chủ.</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 xml:space="preserve">Nhắm đến người mới bắt đầu dùng Linux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7"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 xml:space="preserve">Đặc điểm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Hầu hết phương thức xây dựng và cấu hình hệ thống điều thực hiện qua môi trường dòng lệnh.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Cấu trúc gọn nhẹ, uyển chuyển có thể xây dựng hệ thống hoàn toàn tuân theo ý mình.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Thân thiện với người dùng mới hơn.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Có quy trình phát triển và kiểm tra chất lượng các gói phần mềm cực kì khắc khe.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Thời gian ra mắt phiên bản khá lâu (3 - 5 năm).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Ít sử dụng các công nghệ mới nhất, thường tập trung phát triển  các công nghệ lâu đời đáng tin cậy.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Thời gian ra mắt phiên bản mới ngắn.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Ứng dụng các công nghệ mới.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Nhiều công cụ đồ họa.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Dễ cấu hình hệ thống.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Dễ làm quen, không cần đọc tài liệu đối với người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Đại diện tiêu biểu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Arch, Gentoo, Slackware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Debian, Fedora</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CentOS, RHEL, SUSE EL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Ubuntu, Open SUSE, Linux Mint</w:t>
            </w:r>
          </w:p>
        </w:tc>
      </w:tr>
    </w:tbl>
    <w:p>
      <w:pPr>
        <w:pBdr>
          <w:top w:val="none" w:color="auto" w:sz="0" w:space="0"/>
          <w:left w:val="none" w:color="auto" w:sz="0" w:space="0"/>
          <w:bottom w:val="none" w:color="auto" w:sz="0" w:space="0"/>
          <w:right w:val="none" w:color="auto" w:sz="0" w:space="0"/>
          <w:between w:val="none" w:color="auto" w:sz="0" w:space="0"/>
        </w:pBdr>
        <w:ind w:left="720" w:firstLine="0"/>
        <w:jc w:val="both"/>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Kể tên ít nhất 3 Linux distro và một vài thông tin mô tả về các bản distro này.</w:t>
      </w:r>
    </w:p>
    <w:p>
      <w:pPr>
        <w:pBdr>
          <w:top w:val="none" w:color="auto" w:sz="0" w:space="0"/>
          <w:left w:val="none" w:color="auto" w:sz="0" w:space="0"/>
          <w:bottom w:val="none" w:color="auto" w:sz="0" w:space="0"/>
          <w:right w:val="none" w:color="auto" w:sz="0" w:space="0"/>
          <w:between w:val="none" w:color="auto" w:sz="0" w:space="0"/>
        </w:pBdr>
        <w:ind w:left="720" w:firstLine="0"/>
        <w:jc w:val="both"/>
      </w:pPr>
      <w:r>
        <w:rPr>
          <w:rtl w:val="0"/>
        </w:rPr>
        <w:tab/>
      </w:r>
      <w:r>
        <w:rPr>
          <w:rtl w:val="0"/>
        </w:rPr>
        <w:t xml:space="preserve">- Linux distro đầu tiên là Ubuntu: là một bản phân phối của Linux dựa trên Debian, được giới thiệu lần đầu tiên vào năm 2004 bởi công ty Canonical Ldt và một cộng đồng nhà phát triển khác. Có nhiều bản phát hành chính thức như: bản dành cho máy tính cá nhân ( Desktop), phiên bản dành cho máy chủ ( Server), phiên bản dành cho các thiết bị ioT và robot (Core). </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 xml:space="preserve">Do được phát triển dựa trên Linux nên Ubuntu được thừa hưởng các chức năng của Linux như khả năng tùy biến hiệu suất làm việc, tốc độ và khả năng bảo mật. </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 xml:space="preserve">Ngoài ra Ubuntu còn có giao diện đồ họa thân thiện và dễ sử dụng kể cả người dùng mới bắt đầu. </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Cập nhật bàn mới nhanh chóng thường là vài tháng một lần đông thời có cả bản phát hành hỗ trợ dài hạn (LTS) mỗi hai năm, được cài sẵn các phần mềm mã nguồn mở ( Firefox, LibreOffice,...)</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Một vài hạn chế của Ubuntu như khó làm quen đối với những người dùng windows chuyển sang, thiếu hụt phần mềm chuyên dụng cao,...</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Ubuntu có những ưu điểm như không yêu cầu có cấu hình mạnh, thân thiện với người dùng mới, có nhiều ứng dụng miễn phí,có tính bảo mật cao,... Ngoài ra Ubuntu còn dduocj ứng dụng trong điện toán đám mây.</w:t>
      </w:r>
    </w:p>
    <w:p>
      <w:pPr>
        <w:pBdr>
          <w:top w:val="none" w:color="auto" w:sz="0" w:space="0"/>
          <w:left w:val="none" w:color="auto" w:sz="0" w:space="0"/>
          <w:bottom w:val="none" w:color="auto" w:sz="0" w:space="0"/>
          <w:right w:val="none" w:color="auto" w:sz="0" w:space="0"/>
          <w:between w:val="none" w:color="auto" w:sz="0" w:space="0"/>
        </w:pBdr>
        <w:ind w:left="720" w:firstLine="720"/>
        <w:jc w:val="both"/>
      </w:pP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Linux distro thứ hai là Fedora: là một hệ điều hành Linux miễn phí được phát triển bởi cộng đồng và tài trợ bởi Red Hat, được thiết kế cho máy tính để bàn và máy chủ. Được tích hợp nhiều công nghệ mới và là nền tảng cho CentOS Stream, Red Hat enterprise Linux. Fedora được thiết kế nhắm đến nhóm người dùng chuyên nghiệp và có đam mê với công nghệ mới.</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Ưu điểm của Fedora là cập nhật thường xuyên, sử dụng các phần mềm mới nhất và các công cụ mới nhất, tính ổn định cao, bảo mật tốt, hỗ  trợ nhiều nền tảng,...</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Nhược điểm của Fedora: không phù hợp cho người dùng mới, hỗ trợ ngắn hạn, cài đặt phần mềm khó khăn,...</w:t>
      </w:r>
    </w:p>
    <w:p>
      <w:pPr>
        <w:pBdr>
          <w:top w:val="none" w:color="auto" w:sz="0" w:space="0"/>
          <w:left w:val="none" w:color="auto" w:sz="0" w:space="0"/>
          <w:bottom w:val="none" w:color="auto" w:sz="0" w:space="0"/>
          <w:right w:val="none" w:color="auto" w:sz="0" w:space="0"/>
          <w:between w:val="none" w:color="auto" w:sz="0" w:space="0"/>
        </w:pBdr>
        <w:ind w:left="720" w:firstLine="720"/>
        <w:jc w:val="both"/>
      </w:pP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Thứ ba là Linux Mint: là hệ điều hành được phát triển vào năm 2006 bởi nhà phát triển Clement Lefebvre, là dẫn xuất Ubuntu lấu đời và thành công. Bắt chước các phiên bản Windows đang được yêu thích, dần chuyển đổi người dùng Windows sang Linux.</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Giao diện thân thiện có thể sử dụng ngay khi cài đặt với đầy đủ các ứng dụng cần thiết như trình duyệt web và bộ ứng dụng Office.</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Có trình quản lý cập nhật, cập nhật phần mềm thường xuyên giúp bảo vệ máy tính.</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Linux Mint chạy mượt và ít bị lỗi trên nhiều loại máy khác nhau.</w:t>
      </w:r>
    </w:p>
    <w:p>
      <w:pPr>
        <w:pBdr>
          <w:top w:val="none" w:color="auto" w:sz="0" w:space="0"/>
          <w:left w:val="none" w:color="auto" w:sz="0" w:space="0"/>
          <w:bottom w:val="none" w:color="auto" w:sz="0" w:space="0"/>
          <w:right w:val="none" w:color="auto" w:sz="0" w:space="0"/>
          <w:between w:val="none" w:color="auto" w:sz="0" w:space="0"/>
        </w:pBdr>
        <w:ind w:left="720" w:firstLine="720"/>
        <w:jc w:val="both"/>
      </w:pPr>
      <w:r>
        <w:rPr>
          <w:rtl w:val="0"/>
        </w:rPr>
        <w:t>Linux Mint cũng có những nhược điểm như: không có trình quản lý thiết bị, không có PPA lưu trữ cá nhân,...</w:t>
      </w:r>
    </w:p>
    <w:p>
      <w:pPr>
        <w:pBdr>
          <w:top w:val="none" w:color="auto" w:sz="0" w:space="0"/>
          <w:left w:val="none" w:color="auto" w:sz="0" w:space="0"/>
          <w:bottom w:val="none" w:color="auto" w:sz="0" w:space="0"/>
          <w:right w:val="none" w:color="auto" w:sz="0" w:space="0"/>
          <w:between w:val="none" w:color="auto" w:sz="0" w:space="0"/>
        </w:pBdr>
        <w:ind w:left="720" w:firstLine="720"/>
        <w:jc w:val="both"/>
      </w:pPr>
    </w:p>
    <w:p>
      <w:pPr>
        <w:numPr>
          <w:ilvl w:val="0"/>
          <w:numId w:val="1"/>
        </w:numPr>
        <w:pBdr>
          <w:top w:val="none" w:color="auto" w:sz="0" w:space="0"/>
          <w:left w:val="none" w:color="auto" w:sz="0" w:space="0"/>
          <w:bottom w:val="none" w:color="auto" w:sz="0" w:space="0"/>
          <w:right w:val="none" w:color="auto" w:sz="0" w:space="0"/>
          <w:between w:val="none" w:color="auto" w:sz="0" w:space="0"/>
        </w:pBdr>
        <w:ind w:left="720" w:hanging="360"/>
        <w:jc w:val="both"/>
        <w:rPr>
          <w:b/>
        </w:rPr>
      </w:pPr>
      <w:r>
        <w:rPr>
          <w:b/>
          <w:rtl w:val="0"/>
        </w:rPr>
        <w:t xml:space="preserve"> Cài đặt CentOS</w:t>
      </w:r>
    </w:p>
    <w:p>
      <w:pPr>
        <w:pBdr>
          <w:top w:val="none" w:color="auto" w:sz="0" w:space="0"/>
          <w:left w:val="none" w:color="auto" w:sz="0" w:space="0"/>
          <w:bottom w:val="none" w:color="auto" w:sz="0" w:space="0"/>
          <w:right w:val="none" w:color="auto" w:sz="0" w:space="0"/>
          <w:between w:val="none" w:color="auto" w:sz="0" w:space="0"/>
        </w:pBdr>
        <w:ind w:firstLine="720"/>
        <w:jc w:val="both"/>
      </w:pPr>
      <w:r>
        <w:rPr>
          <w:rtl w:val="0"/>
        </w:rPr>
        <w:t>Thực hiện cài đặt CentOS Stream 9 vào máy tính cá nhân (hoặc máy ảo) của bạn. Trong quá trình cài đặt:</w:t>
      </w:r>
    </w:p>
    <w:p>
      <w:pPr>
        <w:numPr>
          <w:ilvl w:val="0"/>
          <w:numId w:val="3"/>
        </w:numPr>
        <w:pBdr>
          <w:top w:val="none" w:color="auto" w:sz="0" w:space="0"/>
          <w:left w:val="none" w:color="auto" w:sz="0" w:space="0"/>
          <w:bottom w:val="none" w:color="auto" w:sz="0" w:space="0"/>
          <w:right w:val="none" w:color="auto" w:sz="0" w:space="0"/>
          <w:between w:val="none" w:color="auto" w:sz="0" w:space="0"/>
        </w:pBdr>
        <w:ind w:left="1440" w:hanging="360"/>
        <w:jc w:val="both"/>
      </w:pPr>
      <w:r>
        <w:rPr>
          <w:rtl w:val="0"/>
        </w:rPr>
        <w:t>Đặt mật khẩu cho tài khoản root.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442585" cy="1830070"/>
            <wp:effectExtent l="0" t="0" r="13335" b="139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0"/>
                    <a:stretch>
                      <a:fillRect/>
                    </a:stretch>
                  </pic:blipFill>
                  <pic:spPr>
                    <a:xfrm>
                      <a:off x="0" y="0"/>
                      <a:ext cx="5442585" cy="183007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lang w:val="en-US"/>
        </w:rPr>
      </w:pPr>
      <w:r>
        <w:t xml:space="preserve">Image </w:t>
      </w:r>
      <w:r>
        <w:fldChar w:fldCharType="begin"/>
      </w:r>
      <w:r>
        <w:instrText xml:space="preserve"> SEQ Image \* ARABIC </w:instrText>
      </w:r>
      <w:r>
        <w:fldChar w:fldCharType="separate"/>
      </w:r>
      <w:r>
        <w:t>1</w:t>
      </w:r>
      <w:r>
        <w:fldChar w:fldCharType="end"/>
      </w:r>
      <w:bookmarkStart w:id="2" w:name="_Toc4891"/>
      <w:r>
        <w:rPr>
          <w:lang w:val="en-US"/>
        </w:rPr>
        <w:t>: Dặt mật khaaust cho người dùng Root</w:t>
      </w:r>
      <w:bookmarkEnd w:id="2"/>
    </w:p>
    <w:p>
      <w:pPr>
        <w:numPr>
          <w:ilvl w:val="0"/>
          <w:numId w:val="0"/>
        </w:numPr>
        <w:pBdr>
          <w:top w:val="none" w:color="auto" w:sz="0" w:space="0"/>
          <w:left w:val="none" w:color="auto" w:sz="0" w:space="0"/>
          <w:bottom w:val="none" w:color="auto" w:sz="0" w:space="0"/>
          <w:right w:val="none" w:color="auto" w:sz="0" w:space="0"/>
          <w:between w:val="none" w:color="auto" w:sz="0" w:space="0"/>
        </w:pBdr>
        <w:jc w:val="both"/>
      </w:pPr>
    </w:p>
    <w:p>
      <w:pPr>
        <w:numPr>
          <w:ilvl w:val="0"/>
          <w:numId w:val="3"/>
        </w:numPr>
        <w:pBdr>
          <w:top w:val="none" w:color="auto" w:sz="0" w:space="0"/>
          <w:left w:val="none" w:color="auto" w:sz="0" w:space="0"/>
          <w:bottom w:val="none" w:color="auto" w:sz="0" w:space="0"/>
          <w:right w:val="none" w:color="auto" w:sz="0" w:space="0"/>
          <w:between w:val="none" w:color="auto" w:sz="0" w:space="0"/>
        </w:pBdr>
        <w:ind w:left="1440" w:hanging="360"/>
        <w:jc w:val="both"/>
      </w:pPr>
      <w:r>
        <w:rPr>
          <w:rtl w:val="0"/>
        </w:rPr>
        <w:t xml:space="preserve">Tạo một tài khoản có tên đăng nhập (User name) là mã số sinh viên, tên đầy đủ (Full name) là tên của sinh viên. </w:t>
      </w:r>
      <w:r>
        <w:rPr>
          <w:color w:val="0000FF"/>
          <w:rtl w:val="0"/>
        </w:rPr>
        <w:t xml:space="preserve">Cấp quyền quản trị cho tài khoản (Make this user administrator). </w:t>
      </w:r>
      <w:r>
        <w:rPr>
          <w:rtl w:val="0"/>
        </w:rPr>
        <w:t>(chụp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4798695" cy="2296795"/>
            <wp:effectExtent l="0" t="0" r="1905"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1"/>
                    <a:stretch>
                      <a:fillRect/>
                    </a:stretch>
                  </pic:blipFill>
                  <pic:spPr>
                    <a:xfrm>
                      <a:off x="0" y="0"/>
                      <a:ext cx="4798695" cy="229679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w:t>
      </w:r>
      <w:r>
        <w:fldChar w:fldCharType="end"/>
      </w:r>
      <w:bookmarkStart w:id="3" w:name="_Toc28531"/>
      <w:r>
        <w:rPr>
          <w:lang w:val="en-US"/>
        </w:rPr>
        <w:t>: Tạo tài khoản và cấp quyền quản trị</w:t>
      </w:r>
      <w:bookmarkEnd w:id="3"/>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3"/>
        </w:numPr>
        <w:pBdr>
          <w:top w:val="none" w:color="auto" w:sz="0" w:space="0"/>
          <w:left w:val="none" w:color="auto" w:sz="0" w:space="0"/>
          <w:bottom w:val="none" w:color="auto" w:sz="0" w:space="0"/>
          <w:right w:val="none" w:color="auto" w:sz="0" w:space="0"/>
          <w:between w:val="none" w:color="auto" w:sz="0" w:space="0"/>
        </w:pBdr>
        <w:ind w:left="1440" w:hanging="360"/>
        <w:jc w:val="both"/>
      </w:pPr>
      <w:r>
        <w:rPr>
          <w:rtl w:val="0"/>
        </w:rPr>
        <w:t xml:space="preserve">Sau khi hoàn thành cài đặt, </w:t>
      </w:r>
      <w:r>
        <w:rPr>
          <w:color w:val="FF0000"/>
          <w:rtl w:val="0"/>
        </w:rPr>
        <w:t xml:space="preserve">chụp màn hình đăng nhập </w:t>
      </w:r>
      <w:r>
        <w:rPr>
          <w:rtl w:val="0"/>
        </w:rPr>
        <w:t xml:space="preserve">có chứa login name để chứng tỏ hoàn thành việc cài đặt. </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4572000" cy="22860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2"/>
                    <a:stretch>
                      <a:fillRect/>
                    </a:stretch>
                  </pic:blipFill>
                  <pic:spPr>
                    <a:xfrm>
                      <a:off x="0" y="0"/>
                      <a:ext cx="4572000" cy="228600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3</w:t>
      </w:r>
      <w:r>
        <w:fldChar w:fldCharType="end"/>
      </w:r>
      <w:bookmarkStart w:id="4" w:name="_Toc26002"/>
      <w:r>
        <w:rPr>
          <w:lang w:val="en-US"/>
        </w:rPr>
        <w:t>: Màng hình đăng nhập</w:t>
      </w:r>
      <w:bookmarkEnd w:id="4"/>
    </w:p>
    <w:p>
      <w:pPr>
        <w:rPr>
          <w:rFonts w:hint="default"/>
          <w:lang w:val="en-US"/>
        </w:rPr>
      </w:pPr>
    </w:p>
    <w:p>
      <w:p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4658360" cy="1329690"/>
            <wp:effectExtent l="0" t="0" r="5080"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4658360" cy="1329690"/>
                    </a:xfrm>
                    <a:prstGeom prst="rect">
                      <a:avLst/>
                    </a:prstGeom>
                    <a:noFill/>
                    <a:ln>
                      <a:noFill/>
                    </a:ln>
                  </pic:spPr>
                </pic:pic>
              </a:graphicData>
            </a:graphic>
          </wp:inline>
        </w:drawing>
      </w:r>
    </w:p>
    <w:p>
      <w:pPr>
        <w:pStyle w:val="10"/>
        <w:pBdr>
          <w:top w:val="none" w:color="auto" w:sz="0" w:space="0"/>
          <w:left w:val="none" w:color="auto" w:sz="0" w:space="0"/>
          <w:bottom w:val="none" w:color="auto" w:sz="0" w:space="0"/>
          <w:right w:val="none" w:color="auto" w:sz="0" w:space="0"/>
          <w:between w:val="none" w:color="auto" w:sz="0" w:space="0"/>
        </w:pBdr>
        <w:jc w:val="center"/>
        <w:outlineLvl w:val="0"/>
        <w:rPr>
          <w:rFonts w:hint="default"/>
          <w:lang w:val="en-US"/>
        </w:rPr>
      </w:pPr>
      <w:r>
        <w:t xml:space="preserve">Image </w:t>
      </w:r>
      <w:r>
        <w:fldChar w:fldCharType="begin"/>
      </w:r>
      <w:r>
        <w:instrText xml:space="preserve"> SEQ Image \* ARABIC </w:instrText>
      </w:r>
      <w:r>
        <w:fldChar w:fldCharType="separate"/>
      </w:r>
      <w:r>
        <w:t>4</w:t>
      </w:r>
      <w:r>
        <w:fldChar w:fldCharType="end"/>
      </w:r>
      <w:bookmarkStart w:id="5" w:name="_Toc8858"/>
      <w:r>
        <w:rPr>
          <w:lang w:val="en-US"/>
        </w:rPr>
        <w:t>: Đăng nhập thành công</w:t>
      </w:r>
      <w:bookmarkEnd w:id="5"/>
    </w:p>
    <w:p>
      <w:pPr>
        <w:numPr>
          <w:ilvl w:val="0"/>
          <w:numId w:val="1"/>
        </w:numPr>
        <w:pBdr>
          <w:top w:val="none" w:color="auto" w:sz="0" w:space="0"/>
          <w:left w:val="none" w:color="auto" w:sz="0" w:space="0"/>
          <w:bottom w:val="none" w:color="auto" w:sz="0" w:space="0"/>
          <w:right w:val="none" w:color="auto" w:sz="0" w:space="0"/>
          <w:between w:val="none" w:color="auto" w:sz="0" w:space="0"/>
        </w:pBdr>
        <w:ind w:left="720" w:hanging="360"/>
        <w:jc w:val="both"/>
        <w:rPr>
          <w:b/>
        </w:rPr>
      </w:pPr>
      <w:r>
        <w:rPr>
          <w:b/>
          <w:rtl w:val="0"/>
        </w:rPr>
        <w:t>Shell và lệnh Linux cơ bản</w:t>
      </w:r>
    </w:p>
    <w:p>
      <w:pPr>
        <w:ind w:firstLine="720"/>
        <w:jc w:val="both"/>
      </w:pPr>
      <w:r>
        <w:rPr>
          <w:rtl w:val="0"/>
        </w:rPr>
        <w:t>Tìm hiểu và thực hiện các yêu cầu sau:</w:t>
      </w: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Shell là gì? Kể tên một số shell trong Linux. Làm sao để biết shell nào đang được sử dụng bởi Linux? </w:t>
      </w:r>
    </w:p>
    <w:p>
      <w:pPr>
        <w:pBdr>
          <w:top w:val="none" w:color="auto" w:sz="0" w:space="0"/>
          <w:left w:val="none" w:color="auto" w:sz="0" w:space="0"/>
          <w:bottom w:val="none" w:color="auto" w:sz="0" w:space="0"/>
          <w:right w:val="none" w:color="auto" w:sz="0" w:space="0"/>
          <w:between w:val="none" w:color="auto" w:sz="0" w:space="0"/>
        </w:pBdr>
        <w:ind w:left="720" w:firstLine="720"/>
      </w:pPr>
      <w:r>
        <w:rPr>
          <w:rtl w:val="0"/>
        </w:rPr>
        <w:t xml:space="preserve">Shell là một chương trình giúp người dùng có thể giao tiếp với hệ điều hành rất phổ biến trong các hệ điều hành Linux và Unix. Nó là một cửa sổ cho phép nhập các lệnh nhằm thực hiện các thao tác như quản lý tiệp, dạy chương trình,... </w:t>
      </w:r>
    </w:p>
    <w:p>
      <w:pPr>
        <w:pBdr>
          <w:top w:val="none" w:color="auto" w:sz="0" w:space="0"/>
          <w:left w:val="none" w:color="auto" w:sz="0" w:space="0"/>
          <w:bottom w:val="none" w:color="auto" w:sz="0" w:space="0"/>
          <w:right w:val="none" w:color="auto" w:sz="0" w:space="0"/>
          <w:between w:val="none" w:color="auto" w:sz="0" w:space="0"/>
        </w:pBdr>
        <w:ind w:left="720" w:firstLine="720"/>
      </w:pPr>
      <w:r>
        <w:rPr>
          <w:rtl w:val="0"/>
        </w:rPr>
        <w:t xml:space="preserve">Trong Linux có nhiều loại shell khác nhau như: </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rtl w:val="0"/>
        </w:rPr>
        <w:t>Bash (Bourne Again Shell):là loại Shell mặc định trên nhiều hệ điều hành Linux nên có thể sử dụng ngay mà không cần cài đặt gì thêm. Có nhiều tính năng như Scripting, Command history, Tab Completion.</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rtl w:val="0"/>
        </w:rPr>
        <w:t>Zsh (Z Shell): có nhiều tính năng nâng cao hơn Bash như Spelling Correction, Theming, Plugin support,...</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rtl w:val="0"/>
        </w:rPr>
        <w:t>Fish ( Friendly Interactive Shell): dễ dàng sử dụng và có nhiều tính năng như syntax highlighting, autosuggestion và scripting dễ dàng hơn.</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rtl w:val="0"/>
        </w:rPr>
        <w:t>Tcsh ( Tentex C Shell): là bản nâng cấp của của C Shell( csh), với các tính năng như command-line editing và history substitution.</w:t>
      </w:r>
    </w:p>
    <w:p>
      <w:pPr>
        <w:pBdr>
          <w:top w:val="none" w:color="auto" w:sz="0" w:space="0"/>
          <w:left w:val="none" w:color="auto" w:sz="0" w:space="0"/>
          <w:bottom w:val="none" w:color="auto" w:sz="0" w:space="0"/>
          <w:right w:val="none" w:color="auto" w:sz="0" w:space="0"/>
          <w:between w:val="none" w:color="auto" w:sz="0" w:space="0"/>
        </w:pBdr>
        <w:ind w:left="720" w:firstLine="720"/>
      </w:pPr>
      <w:r>
        <w:rPr>
          <w:rtl w:val="0"/>
        </w:rPr>
        <w:t xml:space="preserve">Để biết Shell nào đang được dùng bởi Linux ta có thể </w:t>
      </w:r>
      <w:r>
        <w:rPr>
          <w:rFonts w:hint="default"/>
          <w:rtl w:val="0"/>
          <w:lang w:val="en-US"/>
        </w:rPr>
        <w:t>sữ dụng</w:t>
      </w:r>
      <w:r>
        <w:rPr>
          <w:rtl w:val="0"/>
        </w:rPr>
        <w:t xml:space="preserve"> một trong các lệnh sau để kiểm tra:</w:t>
      </w:r>
    </w:p>
    <w:p>
      <w:pPr>
        <w:numPr>
          <w:ilvl w:val="0"/>
          <w:numId w:val="5"/>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b/>
          <w:rtl w:val="0"/>
        </w:rPr>
        <w:t>echo $SHELL</w:t>
      </w:r>
      <w:r>
        <w:rPr>
          <w:rtl w:val="0"/>
        </w:rPr>
        <w:t xml:space="preserve">: lệnh này sẽ hiển thị đường dẫn đến shell mặc định của người dùng hiện tại. </w:t>
      </w:r>
    </w:p>
    <w:p>
      <w:pPr>
        <w:pBdr>
          <w:top w:val="none" w:color="auto" w:sz="0" w:space="0"/>
          <w:left w:val="none" w:color="auto" w:sz="0" w:space="0"/>
          <w:bottom w:val="none" w:color="auto" w:sz="0" w:space="0"/>
          <w:right w:val="none" w:color="auto" w:sz="0" w:space="0"/>
          <w:between w:val="none" w:color="auto" w:sz="0" w:space="0"/>
        </w:pBdr>
        <w:ind w:left="0" w:firstLine="0"/>
        <w:jc w:val="right"/>
      </w:pPr>
      <w:r>
        <w:drawing>
          <wp:inline distT="0" distB="0" distL="114300" distR="114300">
            <wp:extent cx="4703445" cy="1429385"/>
            <wp:effectExtent l="0" t="0" r="571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703445" cy="1429385"/>
                    </a:xfrm>
                    <a:prstGeom prst="rect">
                      <a:avLst/>
                    </a:prstGeom>
                    <a:noFill/>
                    <a:ln>
                      <a:noFill/>
                    </a:ln>
                  </pic:spPr>
                </pic:pic>
              </a:graphicData>
            </a:graphic>
          </wp:inline>
        </w:drawing>
      </w:r>
    </w:p>
    <w:p>
      <w:pPr>
        <w:bidi w:val="0"/>
        <w:jc w:val="right"/>
        <w:outlineLvl w:val="0"/>
        <w:rPr>
          <w:sz w:val="20"/>
          <w:szCs w:val="20"/>
          <w:lang w:val="en-US"/>
        </w:rPr>
      </w:pPr>
      <w:r>
        <w:rPr>
          <w:sz w:val="20"/>
          <w:szCs w:val="20"/>
        </w:rPr>
        <w:t xml:space="preserve">Image </w:t>
      </w:r>
      <w:r>
        <w:rPr>
          <w:sz w:val="20"/>
          <w:szCs w:val="20"/>
        </w:rPr>
        <w:fldChar w:fldCharType="begin"/>
      </w:r>
      <w:r>
        <w:rPr>
          <w:sz w:val="20"/>
          <w:szCs w:val="20"/>
        </w:rPr>
        <w:instrText xml:space="preserve"> SEQ Image \* ARABIC </w:instrText>
      </w:r>
      <w:r>
        <w:rPr>
          <w:sz w:val="20"/>
          <w:szCs w:val="20"/>
        </w:rPr>
        <w:fldChar w:fldCharType="separate"/>
      </w:r>
      <w:r>
        <w:rPr>
          <w:sz w:val="20"/>
          <w:szCs w:val="20"/>
        </w:rPr>
        <w:t>5</w:t>
      </w:r>
      <w:r>
        <w:rPr>
          <w:sz w:val="20"/>
          <w:szCs w:val="20"/>
        </w:rPr>
        <w:fldChar w:fldCharType="end"/>
      </w:r>
      <w:bookmarkStart w:id="6" w:name="_Toc26547"/>
      <w:r>
        <w:rPr>
          <w:sz w:val="20"/>
          <w:szCs w:val="20"/>
          <w:lang w:val="en-US"/>
        </w:rPr>
        <w:t>: Lệnh echo $SHELL</w:t>
      </w:r>
      <w:bookmarkEnd w:id="6"/>
    </w:p>
    <w:p>
      <w:pPr>
        <w:bidi w:val="0"/>
        <w:jc w:val="right"/>
        <w:outlineLvl w:val="0"/>
        <w:rPr>
          <w:rFonts w:hint="default"/>
          <w:sz w:val="20"/>
          <w:szCs w:val="20"/>
          <w:lang w:val="en-US"/>
        </w:rPr>
      </w:pPr>
    </w:p>
    <w:p>
      <w:pPr>
        <w:numPr>
          <w:ilvl w:val="0"/>
          <w:numId w:val="5"/>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b/>
          <w:rtl w:val="0"/>
        </w:rPr>
        <w:t>ps -p $$</w:t>
      </w:r>
      <w:r>
        <w:rPr>
          <w:rtl w:val="0"/>
        </w:rPr>
        <w:t>: lệnh này hiển thị các tiến trình đang chạy bao gồm cả tên của shell đang dùng.</w:t>
      </w:r>
    </w:p>
    <w:p>
      <w:pPr>
        <w:numPr>
          <w:ilvl w:val="0"/>
          <w:numId w:val="0"/>
        </w:numPr>
        <w:pBdr>
          <w:top w:val="none" w:color="auto" w:sz="0" w:space="0"/>
          <w:left w:val="none" w:color="auto" w:sz="0" w:space="0"/>
          <w:bottom w:val="none" w:color="auto" w:sz="0" w:space="0"/>
          <w:right w:val="none" w:color="auto" w:sz="0" w:space="0"/>
          <w:between w:val="none" w:color="auto" w:sz="0" w:space="0"/>
        </w:pBdr>
        <w:ind w:left="1800" w:leftChars="0"/>
      </w:pPr>
      <w:r>
        <w:drawing>
          <wp:inline distT="0" distB="0" distL="114300" distR="114300">
            <wp:extent cx="4796155" cy="1343660"/>
            <wp:effectExtent l="0" t="0" r="444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4796155" cy="134366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ind w:left="1800" w:leftChars="0"/>
        <w:jc w:val="right"/>
        <w:outlineLvl w:val="0"/>
        <w:rPr>
          <w:lang w:val="en-US"/>
        </w:rPr>
      </w:pPr>
      <w:r>
        <w:t xml:space="preserve">Image </w:t>
      </w:r>
      <w:r>
        <w:fldChar w:fldCharType="begin"/>
      </w:r>
      <w:r>
        <w:instrText xml:space="preserve"> SEQ Image \* ARABIC </w:instrText>
      </w:r>
      <w:r>
        <w:fldChar w:fldCharType="separate"/>
      </w:r>
      <w:r>
        <w:t>6</w:t>
      </w:r>
      <w:r>
        <w:fldChar w:fldCharType="end"/>
      </w:r>
      <w:bookmarkStart w:id="7" w:name="_Toc8815"/>
      <w:r>
        <w:rPr>
          <w:lang w:val="en-US"/>
        </w:rPr>
        <w:t xml:space="preserve">: </w:t>
      </w:r>
      <w:r>
        <w:rPr>
          <w:rFonts w:hint="default"/>
          <w:lang w:val="en-US"/>
        </w:rPr>
        <w:t>L</w:t>
      </w:r>
      <w:r>
        <w:rPr>
          <w:lang w:val="en-US"/>
        </w:rPr>
        <w:t>ệnh ps -p $$</w:t>
      </w:r>
      <w:bookmarkEnd w:id="7"/>
    </w:p>
    <w:p>
      <w:pPr>
        <w:rPr>
          <w:rFonts w:hint="default"/>
          <w:lang w:val="en-US"/>
        </w:rPr>
      </w:pPr>
    </w:p>
    <w:p>
      <w:pPr>
        <w:numPr>
          <w:ilvl w:val="0"/>
          <w:numId w:val="5"/>
        </w:numPr>
        <w:pBdr>
          <w:top w:val="none" w:color="auto" w:sz="0" w:space="0"/>
          <w:left w:val="none" w:color="auto" w:sz="0" w:space="0"/>
          <w:bottom w:val="none" w:color="auto" w:sz="0" w:space="0"/>
          <w:right w:val="none" w:color="auto" w:sz="0" w:space="0"/>
          <w:between w:val="none" w:color="auto" w:sz="0" w:space="0"/>
        </w:pBdr>
        <w:ind w:left="2160" w:hanging="360"/>
        <w:rPr>
          <w:u w:val="none"/>
        </w:rPr>
      </w:pPr>
      <w:r>
        <w:rPr>
          <w:b/>
          <w:rtl w:val="0"/>
        </w:rPr>
        <w:t>echo $0</w:t>
      </w:r>
      <w:r>
        <w:rPr>
          <w:rtl w:val="0"/>
        </w:rPr>
        <w:t>: lệnh này sẽ hiển thị tên của shell hiện tại</w:t>
      </w:r>
    </w:p>
    <w:p>
      <w:pPr>
        <w:numPr>
          <w:ilvl w:val="0"/>
          <w:numId w:val="0"/>
        </w:numPr>
        <w:pBdr>
          <w:top w:val="none" w:color="auto" w:sz="0" w:space="0"/>
          <w:left w:val="none" w:color="auto" w:sz="0" w:space="0"/>
          <w:bottom w:val="none" w:color="auto" w:sz="0" w:space="0"/>
          <w:right w:val="none" w:color="auto" w:sz="0" w:space="0"/>
          <w:between w:val="none" w:color="auto" w:sz="0" w:space="0"/>
        </w:pBdr>
        <w:ind w:left="1800" w:leftChars="0"/>
      </w:pPr>
      <w:r>
        <w:drawing>
          <wp:inline distT="0" distB="0" distL="114300" distR="114300">
            <wp:extent cx="4806315" cy="1310005"/>
            <wp:effectExtent l="0" t="0" r="9525"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4806315" cy="131000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ind w:left="1800" w:leftChars="0"/>
        <w:jc w:val="right"/>
        <w:outlineLvl w:val="0"/>
        <w:rPr>
          <w:rFonts w:hint="default"/>
          <w:lang w:val="en-US"/>
        </w:rPr>
      </w:pPr>
      <w:r>
        <w:t xml:space="preserve">Image </w:t>
      </w:r>
      <w:r>
        <w:fldChar w:fldCharType="begin"/>
      </w:r>
      <w:r>
        <w:instrText xml:space="preserve"> SEQ Image \* ARABIC </w:instrText>
      </w:r>
      <w:r>
        <w:fldChar w:fldCharType="separate"/>
      </w:r>
      <w:r>
        <w:t>7</w:t>
      </w:r>
      <w:r>
        <w:fldChar w:fldCharType="end"/>
      </w:r>
      <w:bookmarkStart w:id="8" w:name="_Toc2348"/>
      <w:r>
        <w:rPr>
          <w:lang w:val="en-US"/>
        </w:rPr>
        <w:t>: Lệnh echo $0</w:t>
      </w:r>
      <w:bookmarkEnd w:id="8"/>
    </w:p>
    <w:p>
      <w:pPr>
        <w:numPr>
          <w:ilvl w:val="0"/>
          <w:numId w:val="0"/>
        </w:numPr>
        <w:pBdr>
          <w:top w:val="none" w:color="auto" w:sz="0" w:space="0"/>
          <w:left w:val="none" w:color="auto" w:sz="0" w:space="0"/>
          <w:bottom w:val="none" w:color="auto" w:sz="0" w:space="0"/>
          <w:right w:val="none" w:color="auto" w:sz="0" w:space="0"/>
          <w:between w:val="none" w:color="auto" w:sz="0" w:space="0"/>
        </w:pBdr>
        <w:rPr>
          <w:u w:val="none"/>
        </w:rPr>
      </w:pPr>
    </w:p>
    <w:p>
      <w:pPr>
        <w:numPr>
          <w:ilvl w:val="0"/>
          <w:numId w:val="5"/>
        </w:numPr>
        <w:ind w:left="2160" w:hanging="360"/>
      </w:pPr>
      <w:r>
        <w:rPr>
          <w:b/>
          <w:rtl w:val="0"/>
        </w:rPr>
        <w:t>cat /proc/$$/cmdline</w:t>
      </w:r>
      <w:r>
        <w:rPr>
          <w:rtl w:val="0"/>
        </w:rPr>
        <w:t>: lệnh này hiển thị thông tin của shell đang chạy bằng cách đọc thông tin của thư mục proc.</w:t>
      </w:r>
    </w:p>
    <w:p>
      <w:pPr>
        <w:numPr>
          <w:ilvl w:val="0"/>
          <w:numId w:val="0"/>
        </w:numPr>
        <w:ind w:left="1800" w:leftChars="0"/>
      </w:pPr>
      <w:r>
        <w:drawing>
          <wp:inline distT="0" distB="0" distL="114300" distR="114300">
            <wp:extent cx="4833620" cy="1121410"/>
            <wp:effectExtent l="0" t="0" r="1270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4833620" cy="1121410"/>
                    </a:xfrm>
                    <a:prstGeom prst="rect">
                      <a:avLst/>
                    </a:prstGeom>
                    <a:noFill/>
                    <a:ln>
                      <a:noFill/>
                    </a:ln>
                  </pic:spPr>
                </pic:pic>
              </a:graphicData>
            </a:graphic>
          </wp:inline>
        </w:drawing>
      </w:r>
    </w:p>
    <w:p>
      <w:pPr>
        <w:pStyle w:val="10"/>
        <w:numPr>
          <w:ilvl w:val="0"/>
          <w:numId w:val="0"/>
        </w:numPr>
        <w:ind w:left="1800" w:leftChars="0"/>
        <w:jc w:val="right"/>
        <w:outlineLvl w:val="0"/>
        <w:rPr>
          <w:lang w:val="en-US"/>
        </w:rPr>
      </w:pPr>
      <w:r>
        <w:t xml:space="preserve">Image </w:t>
      </w:r>
      <w:r>
        <w:fldChar w:fldCharType="begin"/>
      </w:r>
      <w:r>
        <w:instrText xml:space="preserve"> SEQ Image \* ARABIC </w:instrText>
      </w:r>
      <w:r>
        <w:fldChar w:fldCharType="separate"/>
      </w:r>
      <w:r>
        <w:t>8</w:t>
      </w:r>
      <w:r>
        <w:fldChar w:fldCharType="end"/>
      </w:r>
      <w:bookmarkStart w:id="9" w:name="_Toc25516"/>
      <w:r>
        <w:rPr>
          <w:lang w:val="en-US"/>
        </w:rPr>
        <w:t>: Lệnh cat /proc/$4/cmdline</w:t>
      </w:r>
      <w:bookmarkEnd w:id="9"/>
    </w:p>
    <w:p>
      <w:pPr>
        <w:rPr>
          <w:rFonts w:hint="default"/>
          <w:lang w:val="en-US"/>
        </w:rPr>
      </w:pPr>
    </w:p>
    <w:p>
      <w:pPr>
        <w:numPr>
          <w:ilvl w:val="0"/>
          <w:numId w:val="5"/>
        </w:numPr>
        <w:ind w:left="2160" w:hanging="360"/>
      </w:pPr>
      <w:r>
        <w:rPr>
          <w:b/>
          <w:rtl w:val="0"/>
        </w:rPr>
        <w:t>readlink /proc/$$/exe</w:t>
      </w:r>
      <w:r>
        <w:rPr>
          <w:rtl w:val="0"/>
        </w:rPr>
        <w:t>: lệnh sẽ hiển thị đường dẫn đầy đủ đến shell đang chạy.</w:t>
      </w:r>
    </w:p>
    <w:p>
      <w:pPr>
        <w:numPr>
          <w:ilvl w:val="0"/>
          <w:numId w:val="0"/>
        </w:numPr>
        <w:ind w:left="1800" w:leftChars="0"/>
      </w:pPr>
      <w:r>
        <w:drawing>
          <wp:inline distT="0" distB="0" distL="114300" distR="114300">
            <wp:extent cx="4838065" cy="1174115"/>
            <wp:effectExtent l="0" t="0" r="8255" b="146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4838065" cy="1174115"/>
                    </a:xfrm>
                    <a:prstGeom prst="rect">
                      <a:avLst/>
                    </a:prstGeom>
                    <a:noFill/>
                    <a:ln>
                      <a:noFill/>
                    </a:ln>
                  </pic:spPr>
                </pic:pic>
              </a:graphicData>
            </a:graphic>
          </wp:inline>
        </w:drawing>
      </w:r>
    </w:p>
    <w:p>
      <w:pPr>
        <w:pStyle w:val="10"/>
        <w:numPr>
          <w:ilvl w:val="0"/>
          <w:numId w:val="0"/>
        </w:numPr>
        <w:ind w:left="1800" w:leftChars="0"/>
        <w:jc w:val="right"/>
        <w:outlineLvl w:val="0"/>
        <w:rPr>
          <w:rFonts w:hint="default"/>
          <w:lang w:val="en-US"/>
        </w:rPr>
      </w:pPr>
      <w:r>
        <w:t xml:space="preserve">Image </w:t>
      </w:r>
      <w:r>
        <w:fldChar w:fldCharType="begin"/>
      </w:r>
      <w:r>
        <w:instrText xml:space="preserve"> SEQ Image \* ARABIC </w:instrText>
      </w:r>
      <w:r>
        <w:fldChar w:fldCharType="separate"/>
      </w:r>
      <w:r>
        <w:t>9</w:t>
      </w:r>
      <w:r>
        <w:fldChar w:fldCharType="end"/>
      </w:r>
      <w:bookmarkStart w:id="10" w:name="_Toc10552"/>
      <w:r>
        <w:rPr>
          <w:lang w:val="en-US"/>
        </w:rPr>
        <w:t>: lệnh readlink /proc/$$/exe</w:t>
      </w:r>
      <w:bookmarkEnd w:id="10"/>
    </w:p>
    <w:p>
      <w:pPr>
        <w:pBdr>
          <w:top w:val="none" w:color="auto" w:sz="0" w:space="0"/>
          <w:left w:val="none" w:color="auto" w:sz="0" w:space="0"/>
          <w:bottom w:val="none" w:color="auto" w:sz="0" w:space="0"/>
          <w:right w:val="none" w:color="auto" w:sz="0" w:space="0"/>
          <w:between w:val="none" w:color="auto" w:sz="0" w:space="0"/>
        </w:pBdr>
        <w:ind w:left="0" w:firstLine="0"/>
        <w:jc w:val="both"/>
        <w:rPr>
          <w:rtl w:val="0"/>
        </w:rPr>
      </w:pPr>
    </w:p>
    <w:p>
      <w:pPr>
        <w:pBdr>
          <w:top w:val="none" w:color="auto" w:sz="0" w:space="0"/>
          <w:left w:val="none" w:color="auto" w:sz="0" w:space="0"/>
          <w:bottom w:val="none" w:color="auto" w:sz="0" w:space="0"/>
          <w:right w:val="none" w:color="auto" w:sz="0" w:space="0"/>
          <w:between w:val="none" w:color="auto" w:sz="0" w:space="0"/>
        </w:pBdr>
        <w:ind w:left="0" w:firstLine="0"/>
        <w:jc w:val="both"/>
        <w:rPr>
          <w:rtl w:val="0"/>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Để tìm kiếm thông tin hướng dẫn về một lệnh hoặc tiện ích nào đó trong Linux, ta có thể sử dụng những câu lệnh nào?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jc w:val="both"/>
        <w:rPr>
          <w:rFonts w:hint="default"/>
          <w:sz w:val="22"/>
          <w:szCs w:val="22"/>
          <w:rtl w:val="0"/>
          <w:lang w:val="en-US"/>
        </w:rPr>
      </w:pPr>
      <w:r>
        <w:rPr>
          <w:sz w:val="22"/>
          <w:szCs w:val="22"/>
          <w:rtl w:val="0"/>
        </w:rPr>
        <w:t xml:space="preserve">Để tìm kiếm thông tin hướng dẫn về một lệnh hoặc tiện ích nào đó trong Linux, </w:t>
      </w:r>
      <w:r>
        <w:rPr>
          <w:rFonts w:hint="default"/>
          <w:sz w:val="22"/>
          <w:szCs w:val="22"/>
          <w:rtl w:val="0"/>
          <w:lang w:val="en-US"/>
        </w:rPr>
        <w:tab/>
      </w:r>
      <w:r>
        <w:rPr>
          <w:sz w:val="22"/>
          <w:szCs w:val="22"/>
          <w:rtl w:val="0"/>
        </w:rPr>
        <w:t>ta có thể sử dụng</w:t>
      </w:r>
      <w:r>
        <w:rPr>
          <w:rFonts w:hint="default"/>
          <w:sz w:val="22"/>
          <w:szCs w:val="22"/>
          <w:rtl w:val="0"/>
          <w:lang w:val="en-US"/>
        </w:rPr>
        <w:t xml:space="preserve"> một trong</w:t>
      </w:r>
      <w:r>
        <w:rPr>
          <w:sz w:val="22"/>
          <w:szCs w:val="22"/>
          <w:rtl w:val="0"/>
        </w:rPr>
        <w:t xml:space="preserve"> những câu </w:t>
      </w:r>
      <w:r>
        <w:rPr>
          <w:rFonts w:hint="default"/>
          <w:sz w:val="22"/>
          <w:szCs w:val="22"/>
          <w:rtl w:val="0"/>
          <w:lang w:val="en-US"/>
        </w:rPr>
        <w:t>lệnh sau:</w:t>
      </w:r>
    </w:p>
    <w:p>
      <w:pPr>
        <w:numPr>
          <w:ilvl w:val="0"/>
          <w:numId w:val="6"/>
        </w:numPr>
        <w:pBdr>
          <w:top w:val="none" w:color="auto" w:sz="0" w:space="0"/>
          <w:left w:val="none" w:color="auto" w:sz="0" w:space="0"/>
          <w:bottom w:val="none" w:color="auto" w:sz="0" w:space="0"/>
          <w:right w:val="none" w:color="auto" w:sz="0" w:space="0"/>
          <w:between w:val="none" w:color="auto" w:sz="0" w:space="0"/>
        </w:pBdr>
        <w:ind w:left="2230" w:leftChars="0" w:hanging="420" w:firstLineChars="0"/>
        <w:jc w:val="left"/>
        <w:rPr>
          <w:rFonts w:hint="default"/>
          <w:sz w:val="22"/>
          <w:szCs w:val="22"/>
          <w:rtl w:val="0"/>
          <w:lang w:val="en-US"/>
        </w:rPr>
      </w:pPr>
      <w:r>
        <w:rPr>
          <w:rFonts w:hint="default"/>
          <w:sz w:val="22"/>
          <w:szCs w:val="22"/>
          <w:rtl w:val="0"/>
          <w:lang w:val="en-US"/>
        </w:rPr>
        <w:t>man &lt;tên_lệnh&gt;: sẽ mở trang hướng dẩn chi tiết về lệnh hoặc tiện tích cần tìm hiểu. VD: tìm thông tin lệnh ls.</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3936365" cy="3009265"/>
            <wp:effectExtent l="0" t="0" r="10795"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9"/>
                    <a:stretch>
                      <a:fillRect/>
                    </a:stretch>
                  </pic:blipFill>
                  <pic:spPr>
                    <a:xfrm>
                      <a:off x="0" y="0"/>
                      <a:ext cx="3936365" cy="300926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lang w:val="en-US"/>
        </w:rPr>
      </w:pPr>
      <w:r>
        <w:t xml:space="preserve">Image </w:t>
      </w:r>
      <w:r>
        <w:fldChar w:fldCharType="begin"/>
      </w:r>
      <w:r>
        <w:instrText xml:space="preserve"> SEQ Image \* ARABIC </w:instrText>
      </w:r>
      <w:r>
        <w:fldChar w:fldCharType="separate"/>
      </w:r>
      <w:r>
        <w:t>10</w:t>
      </w:r>
      <w:r>
        <w:fldChar w:fldCharType="end"/>
      </w:r>
      <w:bookmarkStart w:id="11" w:name="_Toc10502"/>
      <w:r>
        <w:rPr>
          <w:lang w:val="en-US"/>
        </w:rPr>
        <w:t xml:space="preserve">: </w:t>
      </w:r>
      <w:r>
        <w:rPr>
          <w:rFonts w:hint="default"/>
          <w:lang w:val="en-US"/>
        </w:rPr>
        <w:t>thông tin về lệnh ls (man ls)</w:t>
      </w:r>
      <w:bookmarkEnd w:id="11"/>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numPr>
          <w:ilvl w:val="0"/>
          <w:numId w:val="6"/>
        </w:numPr>
        <w:pBdr>
          <w:top w:val="none" w:color="auto" w:sz="0" w:space="0"/>
          <w:left w:val="none" w:color="auto" w:sz="0" w:space="0"/>
          <w:bottom w:val="none" w:color="auto" w:sz="0" w:space="0"/>
          <w:right w:val="none" w:color="auto" w:sz="0" w:space="0"/>
          <w:between w:val="none" w:color="auto" w:sz="0" w:space="0"/>
        </w:pBdr>
        <w:ind w:left="2230" w:leftChars="0" w:hanging="420" w:firstLineChars="0"/>
        <w:jc w:val="left"/>
        <w:rPr>
          <w:rFonts w:hint="default"/>
          <w:sz w:val="22"/>
          <w:szCs w:val="22"/>
          <w:rtl w:val="0"/>
          <w:lang w:val="en-US"/>
        </w:rPr>
      </w:pPr>
      <w:r>
        <w:rPr>
          <w:rFonts w:hint="default"/>
          <w:sz w:val="22"/>
          <w:szCs w:val="22"/>
          <w:rtl w:val="0"/>
          <w:lang w:val="en-US"/>
        </w:rPr>
        <w:t>Info &lt;tên_lệnh&gt;: cung cấp thông tin chi tiết và có cấu trúc dễ đọc hơn lệnh man. Ví dụ: tìm thông tin lệ ls.</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4295775" cy="3574415"/>
            <wp:effectExtent l="0" t="0" r="1905"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4295775" cy="357441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11</w:t>
      </w:r>
      <w:r>
        <w:fldChar w:fldCharType="end"/>
      </w:r>
      <w:bookmarkStart w:id="12" w:name="_Toc22211"/>
      <w:r>
        <w:rPr>
          <w:lang w:val="en-US"/>
        </w:rPr>
        <w:t>: thông tin về lệnh ls( info ls)</w:t>
      </w:r>
      <w:bookmarkEnd w:id="12"/>
    </w:p>
    <w:p>
      <w:pPr>
        <w:rPr>
          <w:rFonts w:hint="default"/>
          <w:rtl w:val="0"/>
          <w:lang w:val="en-US"/>
        </w:rPr>
      </w:pPr>
    </w:p>
    <w:p>
      <w:pPr>
        <w:numPr>
          <w:ilvl w:val="0"/>
          <w:numId w:val="6"/>
        </w:numPr>
        <w:pBdr>
          <w:top w:val="none" w:color="auto" w:sz="0" w:space="0"/>
          <w:left w:val="none" w:color="auto" w:sz="0" w:space="0"/>
          <w:bottom w:val="none" w:color="auto" w:sz="0" w:space="0"/>
          <w:right w:val="none" w:color="auto" w:sz="0" w:space="0"/>
          <w:between w:val="none" w:color="auto" w:sz="0" w:space="0"/>
        </w:pBdr>
        <w:ind w:left="2230" w:leftChars="0" w:hanging="420" w:firstLineChars="0"/>
        <w:jc w:val="left"/>
        <w:rPr>
          <w:rFonts w:hint="default"/>
          <w:sz w:val="22"/>
          <w:szCs w:val="22"/>
          <w:rtl w:val="0"/>
          <w:lang w:val="en-US"/>
        </w:rPr>
      </w:pPr>
      <w:r>
        <w:rPr>
          <w:rFonts w:hint="default"/>
          <w:sz w:val="22"/>
          <w:szCs w:val="22"/>
          <w:rtl w:val="0"/>
          <w:lang w:val="en-US"/>
        </w:rPr>
        <w:t>&lt;tên_lệnh&gt; --help: hiển thị thông tin ngắn gọn về cách sử dụng một lệnh nào đó, được sử dụng phổ biến nhất. Ví dụ tìm thông tin lệnh ls.</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4309745" cy="3213735"/>
            <wp:effectExtent l="0" t="0" r="3175" b="19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stretch>
                      <a:fillRect/>
                    </a:stretch>
                  </pic:blipFill>
                  <pic:spPr>
                    <a:xfrm>
                      <a:off x="0" y="0"/>
                      <a:ext cx="4309745" cy="321373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sz w:val="22"/>
          <w:szCs w:val="22"/>
          <w:rtl w:val="0"/>
          <w:lang w:val="en-US"/>
        </w:rPr>
      </w:pPr>
      <w:r>
        <w:t xml:space="preserve">Image </w:t>
      </w:r>
      <w:r>
        <w:fldChar w:fldCharType="begin"/>
      </w:r>
      <w:r>
        <w:instrText xml:space="preserve"> SEQ Image \* ARABIC </w:instrText>
      </w:r>
      <w:r>
        <w:fldChar w:fldCharType="separate"/>
      </w:r>
      <w:r>
        <w:t>12</w:t>
      </w:r>
      <w:r>
        <w:fldChar w:fldCharType="end"/>
      </w:r>
      <w:bookmarkStart w:id="13" w:name="_Toc25706"/>
      <w:r>
        <w:rPr>
          <w:lang w:val="en-US"/>
        </w:rPr>
        <w:t>: thông tin lệnh ls ( ls --help)</w:t>
      </w:r>
      <w:bookmarkEnd w:id="13"/>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rtl w:val="0"/>
        </w:rPr>
        <w:t xml:space="preserve">pwd </w:t>
      </w:r>
      <w:r>
        <w:rPr>
          <w:rtl w:val="0"/>
        </w:rPr>
        <w:t xml:space="preserve">và </w:t>
      </w:r>
      <w:r>
        <w:rPr>
          <w:rFonts w:ascii="Courier New" w:hAnsi="Courier New" w:eastAsia="Courier New" w:cs="Courier New"/>
          <w:rtl w:val="0"/>
        </w:rPr>
        <w:t>cd</w:t>
      </w:r>
      <w:r>
        <w:rPr>
          <w:rtl w:val="0"/>
        </w:rPr>
        <w:t>.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 Lệnh pwd (print working directory) dùng để hiển thị đường dẩn đầy đủ của thư mục đang làm việc. Là lệnh cơ bản và được sử dụng thường xuyện. Lệnh pwd có nhiều tùy chọn khác nhau với cú pháp như sau:</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pwd -[tùy chọn]</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091430" cy="1102360"/>
            <wp:effectExtent l="0" t="0" r="13970"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a:stretch>
                      <a:fillRect/>
                    </a:stretch>
                  </pic:blipFill>
                  <pic:spPr>
                    <a:xfrm>
                      <a:off x="0" y="0"/>
                      <a:ext cx="5091430" cy="110236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13</w:t>
      </w:r>
      <w:r>
        <w:fldChar w:fldCharType="end"/>
      </w:r>
      <w:bookmarkStart w:id="14" w:name="_Toc23503"/>
      <w:r>
        <w:rPr>
          <w:lang w:val="en-US"/>
        </w:rPr>
        <w:t>: lệnh pwd không có tùy chọn</w:t>
      </w:r>
      <w:bookmarkEnd w:id="14"/>
    </w:p>
    <w:p>
      <w:pPr>
        <w:rPr>
          <w:rFonts w:hint="default"/>
          <w:lang w:val="en-US"/>
        </w:rPr>
      </w:pPr>
      <w:r>
        <w:rPr>
          <w:rFonts w:hint="default"/>
          <w:lang w:val="en-US"/>
        </w:rPr>
        <w:tab/>
      </w:r>
    </w:p>
    <w:p>
      <w:pPr>
        <w:ind w:firstLine="720" w:firstLineChars="0"/>
        <w:rPr>
          <w:rFonts w:hint="default"/>
          <w:lang w:val="en-US"/>
        </w:rPr>
      </w:pPr>
      <w:r>
        <w:rPr>
          <w:rFonts w:hint="default"/>
          <w:lang w:val="en-US"/>
        </w:rPr>
        <w:t>Để xem các tùy chọn của lệnh pwd ta có thể gỏ lệnh pwd --help.</w:t>
      </w:r>
    </w:p>
    <w:p>
      <w:pPr>
        <w:jc w:val="center"/>
      </w:pPr>
      <w:r>
        <w:drawing>
          <wp:inline distT="0" distB="0" distL="114300" distR="114300">
            <wp:extent cx="5167630" cy="2564130"/>
            <wp:effectExtent l="0" t="0" r="13970"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3"/>
                    <a:stretch>
                      <a:fillRect/>
                    </a:stretch>
                  </pic:blipFill>
                  <pic:spPr>
                    <a:xfrm>
                      <a:off x="0" y="0"/>
                      <a:ext cx="5167630" cy="256413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14</w:t>
      </w:r>
      <w:r>
        <w:fldChar w:fldCharType="end"/>
      </w:r>
      <w:bookmarkStart w:id="15" w:name="_Toc15751"/>
      <w:r>
        <w:rPr>
          <w:lang w:val="en-US"/>
        </w:rPr>
        <w:t>: pwd --help</w:t>
      </w:r>
      <w:bookmarkEnd w:id="15"/>
    </w:p>
    <w:p>
      <w:pPr>
        <w:rPr>
          <w:lang w:val="en-US"/>
        </w:rPr>
      </w:pPr>
    </w:p>
    <w:p>
      <w:pPr>
        <w:ind w:firstLine="720" w:firstLineChars="0"/>
        <w:jc w:val="both"/>
        <w:rPr>
          <w:rFonts w:hint="default"/>
          <w:lang w:val="en-US"/>
        </w:rPr>
      </w:pPr>
      <w:r>
        <w:rPr>
          <w:rFonts w:hint="default"/>
          <w:lang w:val="en-US"/>
        </w:rPr>
        <w:t xml:space="preserve">Lệnh pwd -L sẽ hiển thị đường dẫn của thư mục hiện tại có kèm theo các liên kết biểu </w:t>
      </w:r>
      <w:r>
        <w:rPr>
          <w:rFonts w:hint="default"/>
          <w:lang w:val="en-US"/>
        </w:rPr>
        <w:tab/>
      </w:r>
      <w:r>
        <w:rPr>
          <w:rFonts w:hint="default"/>
          <w:lang w:val="en-US"/>
        </w:rPr>
        <w:tab/>
      </w:r>
      <w:r>
        <w:rPr>
          <w:rFonts w:hint="default"/>
          <w:lang w:val="en-US"/>
        </w:rPr>
        <w:t xml:space="preserve">tượng ( là một loại liên kết đặc biệt trong Linux có tác dụng như phím tắt dẫn đến thư </w:t>
      </w:r>
      <w:r>
        <w:rPr>
          <w:rFonts w:hint="default"/>
          <w:lang w:val="en-US"/>
        </w:rPr>
        <w:tab/>
      </w:r>
      <w:r>
        <w:rPr>
          <w:rFonts w:hint="default"/>
          <w:lang w:val="en-US"/>
        </w:rPr>
        <w:tab/>
      </w:r>
      <w:r>
        <w:rPr>
          <w:rFonts w:hint="default"/>
          <w:lang w:val="en-US"/>
        </w:rPr>
        <w:t>mục khác.).</w:t>
      </w:r>
    </w:p>
    <w:p>
      <w:pPr>
        <w:jc w:val="center"/>
      </w:pPr>
      <w:r>
        <w:drawing>
          <wp:inline distT="0" distB="0" distL="114300" distR="114300">
            <wp:extent cx="5006340" cy="1097280"/>
            <wp:effectExtent l="0" t="0" r="762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4"/>
                    <a:stretch>
                      <a:fillRect/>
                    </a:stretch>
                  </pic:blipFill>
                  <pic:spPr>
                    <a:xfrm>
                      <a:off x="0" y="0"/>
                      <a:ext cx="5006340" cy="109728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15</w:t>
      </w:r>
      <w:r>
        <w:fldChar w:fldCharType="end"/>
      </w:r>
      <w:bookmarkStart w:id="16" w:name="_Toc6166"/>
      <w:r>
        <w:rPr>
          <w:lang w:val="en-US"/>
        </w:rPr>
        <w:t>: pwd _L</w:t>
      </w:r>
      <w:bookmarkEnd w:id="16"/>
    </w:p>
    <w:p>
      <w:pPr>
        <w:rPr>
          <w:lang w:val="en-US"/>
        </w:rPr>
      </w:pPr>
    </w:p>
    <w:p>
      <w:pPr>
        <w:rPr>
          <w:lang w:val="en-US"/>
        </w:rPr>
      </w:pPr>
    </w:p>
    <w:p>
      <w:pPr>
        <w:rPr>
          <w:lang w:val="en-US"/>
        </w:rPr>
      </w:pPr>
    </w:p>
    <w:p>
      <w:pPr>
        <w:rPr>
          <w:rFonts w:hint="default"/>
          <w:lang w:val="en-US"/>
        </w:rPr>
      </w:pPr>
      <w:r>
        <w:rPr>
          <w:rFonts w:hint="default"/>
          <w:lang w:val="en-US"/>
        </w:rPr>
        <w:tab/>
      </w:r>
      <w:r>
        <w:rPr>
          <w:rFonts w:hint="default"/>
          <w:lang w:val="en-US"/>
        </w:rPr>
        <w:t>Lệnh pwd -P sẽ hiển thị đường dẫn thực mà bỏ qua các liên kết biểu tượng.</w:t>
      </w:r>
    </w:p>
    <w:p>
      <w:pPr>
        <w:jc w:val="center"/>
      </w:pPr>
      <w:r>
        <w:drawing>
          <wp:inline distT="0" distB="0" distL="114300" distR="114300">
            <wp:extent cx="5029200" cy="906780"/>
            <wp:effectExtent l="0" t="0" r="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5"/>
                    <a:stretch>
                      <a:fillRect/>
                    </a:stretch>
                  </pic:blipFill>
                  <pic:spPr>
                    <a:xfrm>
                      <a:off x="0" y="0"/>
                      <a:ext cx="5029200" cy="90678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16</w:t>
      </w:r>
      <w:r>
        <w:fldChar w:fldCharType="end"/>
      </w:r>
      <w:bookmarkStart w:id="17" w:name="_Toc24972"/>
      <w:r>
        <w:rPr>
          <w:lang w:val="en-US"/>
        </w:rPr>
        <w:t>: pwd -P</w:t>
      </w:r>
      <w:bookmarkEnd w:id="17"/>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b/>
          <w:rtl w:val="0"/>
        </w:rPr>
        <w:t>ls</w:t>
      </w:r>
      <w:r>
        <w:rPr>
          <w:rtl w:val="0"/>
        </w:rPr>
        <w:t xml:space="preserve"> và vài tùy chọn của nó.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Trong Linux lệnh ls là một lệnh cơ bản và được sử dụng rất nhiều để liệt kê nội dung, thư mục con và các tệp bên trong thư mục.</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Lệnh ls có nhiều tùy chọn khác nhau, ta có thể xem đầy đủ các tùy chọn bàng cách gõ lệnh ls --help</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7250" cy="3185795"/>
            <wp:effectExtent l="0" t="0" r="6350" b="146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6"/>
                    <a:stretch>
                      <a:fillRect/>
                    </a:stretch>
                  </pic:blipFill>
                  <pic:spPr>
                    <a:xfrm>
                      <a:off x="0" y="0"/>
                      <a:ext cx="5937250" cy="318579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17</w:t>
      </w:r>
      <w:r>
        <w:fldChar w:fldCharType="end"/>
      </w:r>
      <w:bookmarkStart w:id="18" w:name="_Toc28401"/>
      <w:r>
        <w:rPr>
          <w:lang w:val="en-US"/>
        </w:rPr>
        <w:t>: Hướng dẫn của lệnh ls</w:t>
      </w:r>
      <w:bookmarkEnd w:id="18"/>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w:t>
      </w:r>
      <w:r>
        <w:rPr>
          <w:rFonts w:hint="default"/>
          <w:rtl w:val="0"/>
          <w:lang w:val="en-US"/>
        </w:rPr>
        <w:t>: liệt kê các tệp và thư muc có trong thư mục hiện tại.</w:t>
      </w:r>
    </w:p>
    <w:p>
      <w:pPr>
        <w:numPr>
          <w:ilvl w:val="0"/>
          <w:numId w:val="0"/>
        </w:numPr>
        <w:pBdr>
          <w:top w:val="none" w:color="auto" w:sz="0" w:space="0"/>
          <w:left w:val="none" w:color="auto" w:sz="0" w:space="0"/>
          <w:bottom w:val="none" w:color="auto" w:sz="0" w:space="0"/>
          <w:right w:val="none" w:color="auto" w:sz="0" w:space="0"/>
          <w:between w:val="none" w:color="auto" w:sz="0" w:space="0"/>
        </w:pBdr>
        <w:jc w:val="both"/>
      </w:pPr>
      <w:r>
        <w:drawing>
          <wp:inline distT="0" distB="0" distL="114300" distR="114300">
            <wp:extent cx="5937885" cy="1288415"/>
            <wp:effectExtent l="0" t="0" r="5715" b="698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7"/>
                    <a:stretch>
                      <a:fillRect/>
                    </a:stretch>
                  </pic:blipFill>
                  <pic:spPr>
                    <a:xfrm>
                      <a:off x="0" y="0"/>
                      <a:ext cx="5937885" cy="128841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18</w:t>
      </w:r>
      <w:r>
        <w:fldChar w:fldCharType="end"/>
      </w:r>
      <w:bookmarkStart w:id="19" w:name="_Toc51"/>
      <w:r>
        <w:rPr>
          <w:lang w:val="en-US"/>
        </w:rPr>
        <w:t>: minh họa lệnh ls</w:t>
      </w:r>
      <w:bookmarkEnd w:id="19"/>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 -a</w:t>
      </w:r>
      <w:r>
        <w:rPr>
          <w:rFonts w:hint="default"/>
          <w:rtl w:val="0"/>
          <w:lang w:val="en-US"/>
        </w:rPr>
        <w:t>: Hiển thị tất cả các tệp bao gòm cả các tệp có bắt đầu bằng dấu chấm ( tệp ẩn).</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9155" cy="1296670"/>
            <wp:effectExtent l="0" t="0" r="4445" b="139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8"/>
                    <a:stretch>
                      <a:fillRect/>
                    </a:stretch>
                  </pic:blipFill>
                  <pic:spPr>
                    <a:xfrm>
                      <a:off x="0" y="0"/>
                      <a:ext cx="5939155" cy="129667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19</w:t>
      </w:r>
      <w:r>
        <w:fldChar w:fldCharType="end"/>
      </w:r>
      <w:bookmarkStart w:id="20" w:name="_Toc19576"/>
      <w:r>
        <w:rPr>
          <w:lang w:val="en-US"/>
        </w:rPr>
        <w:t>: Minh hoa lệnh ls -a</w:t>
      </w:r>
      <w:bookmarkEnd w:id="20"/>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 -A</w:t>
      </w:r>
      <w:r>
        <w:rPr>
          <w:rFonts w:hint="default"/>
          <w:rtl w:val="0"/>
          <w:lang w:val="en-US"/>
        </w:rPr>
        <w:t>: Hiển thị tấc cả các thư mục trong thư mục hiện tại kể cả các tệp ẩn nhưng không hiển thị các thư mục đặc biệt ( thư mục bắt đầu bàng “.” hoặc “..”).</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8520" cy="1391920"/>
            <wp:effectExtent l="0" t="0" r="5080" b="1016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9"/>
                    <a:stretch>
                      <a:fillRect/>
                    </a:stretch>
                  </pic:blipFill>
                  <pic:spPr>
                    <a:xfrm>
                      <a:off x="0" y="0"/>
                      <a:ext cx="5938520" cy="139192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20</w:t>
      </w:r>
      <w:r>
        <w:fldChar w:fldCharType="end"/>
      </w:r>
      <w:bookmarkStart w:id="21" w:name="_Toc6654"/>
      <w:r>
        <w:rPr>
          <w:lang w:val="en-US"/>
        </w:rPr>
        <w:t>: Minh họa lệnh ls -A</w:t>
      </w:r>
      <w:bookmarkEnd w:id="21"/>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 -l</w:t>
      </w:r>
      <w:r>
        <w:rPr>
          <w:rFonts w:hint="default"/>
          <w:rtl w:val="0"/>
          <w:lang w:val="en-US"/>
        </w:rPr>
        <w:t>: Hiển thị thông tin chi tiết về quyền truy cập, số lượng liên kết, chủ sở hữu, nhóm sở hữu, kích thước, thời gian của lần sữa đổi cuối cùng.</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1695" cy="2356485"/>
            <wp:effectExtent l="0" t="0" r="1905" b="571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0"/>
                    <a:stretch>
                      <a:fillRect/>
                    </a:stretch>
                  </pic:blipFill>
                  <pic:spPr>
                    <a:xfrm>
                      <a:off x="0" y="0"/>
                      <a:ext cx="5941695" cy="235648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21</w:t>
      </w:r>
      <w:r>
        <w:fldChar w:fldCharType="end"/>
      </w:r>
      <w:bookmarkStart w:id="22" w:name="_Toc1515"/>
      <w:r>
        <w:rPr>
          <w:lang w:val="en-US"/>
        </w:rPr>
        <w:t>: Minh họa lệnh ls -l</w:t>
      </w:r>
      <w:bookmarkEnd w:id="22"/>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 -R</w:t>
      </w:r>
      <w:r>
        <w:rPr>
          <w:rFonts w:hint="default"/>
          <w:rtl w:val="0"/>
          <w:lang w:val="en-US"/>
        </w:rPr>
        <w:t>: hiển thị tất cả nội dung của thư mục hiện tại và thư mục con của thư mục hiện tại.</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1060" cy="2634615"/>
            <wp:effectExtent l="0" t="0" r="2540" b="190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1"/>
                    <a:stretch>
                      <a:fillRect/>
                    </a:stretch>
                  </pic:blipFill>
                  <pic:spPr>
                    <a:xfrm>
                      <a:off x="0" y="0"/>
                      <a:ext cx="5941060" cy="263461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22</w:t>
      </w:r>
      <w:r>
        <w:fldChar w:fldCharType="end"/>
      </w:r>
      <w:bookmarkStart w:id="23" w:name="_Toc960"/>
      <w:r>
        <w:rPr>
          <w:lang w:val="en-US"/>
        </w:rPr>
        <w:t>: Minh họa lệnh ls -R</w:t>
      </w:r>
      <w:bookmarkEnd w:id="23"/>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b/>
          <w:bCs/>
          <w:rtl w:val="0"/>
          <w:lang w:val="en-US"/>
        </w:rPr>
      </w:pPr>
      <w:r>
        <w:rPr>
          <w:rFonts w:hint="default"/>
          <w:b/>
          <w:bCs/>
          <w:rtl w:val="0"/>
          <w:lang w:val="en-US"/>
        </w:rPr>
        <w:t>ls -S</w:t>
      </w:r>
      <w:r>
        <w:rPr>
          <w:rFonts w:hint="default"/>
          <w:b w:val="0"/>
          <w:bCs w:val="0"/>
          <w:rtl w:val="0"/>
          <w:lang w:val="en-US"/>
        </w:rPr>
        <w:t>: Hiển thị nội dung của thư mục hiện tại kết quả dduocj sắp xếp theo kích thước từ bé đến lớn.</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1060" cy="1602105"/>
            <wp:effectExtent l="0" t="0" r="25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2"/>
                    <a:stretch>
                      <a:fillRect/>
                    </a:stretch>
                  </pic:blipFill>
                  <pic:spPr>
                    <a:xfrm>
                      <a:off x="0" y="0"/>
                      <a:ext cx="5941060" cy="160210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23</w:t>
      </w:r>
      <w:r>
        <w:fldChar w:fldCharType="end"/>
      </w:r>
      <w:bookmarkStart w:id="24" w:name="_Toc6481"/>
      <w:r>
        <w:rPr>
          <w:lang w:val="en-US"/>
        </w:rPr>
        <w:t>: minh họa lệnh ls -S</w:t>
      </w:r>
      <w:bookmarkEnd w:id="24"/>
    </w:p>
    <w:p>
      <w:pPr>
        <w:rPr>
          <w:rFonts w:hint="default"/>
          <w:rtl w:val="0"/>
          <w:lang w:val="en-US"/>
        </w:rPr>
      </w:pPr>
    </w:p>
    <w:p>
      <w:pPr>
        <w:numPr>
          <w:ilvl w:val="0"/>
          <w:numId w:val="7"/>
        </w:numPr>
        <w:pBdr>
          <w:top w:val="none" w:color="auto" w:sz="0" w:space="0"/>
          <w:left w:val="none" w:color="auto" w:sz="0" w:space="0"/>
          <w:bottom w:val="none" w:color="auto" w:sz="0" w:space="0"/>
          <w:right w:val="none" w:color="auto" w:sz="0" w:space="0"/>
          <w:between w:val="none" w:color="auto" w:sz="0" w:space="0"/>
        </w:pBdr>
        <w:ind w:left="1260" w:leftChars="0" w:hanging="420" w:firstLineChars="0"/>
        <w:jc w:val="both"/>
        <w:rPr>
          <w:rFonts w:hint="default"/>
          <w:rtl w:val="0"/>
          <w:lang w:val="en-US"/>
        </w:rPr>
      </w:pPr>
      <w:r>
        <w:rPr>
          <w:rFonts w:hint="default"/>
          <w:b/>
          <w:bCs/>
          <w:rtl w:val="0"/>
          <w:lang w:val="en-US"/>
        </w:rPr>
        <w:t>ls -t</w:t>
      </w:r>
      <w:r>
        <w:rPr>
          <w:rFonts w:hint="default"/>
          <w:rtl w:val="0"/>
          <w:lang w:val="en-US"/>
        </w:rPr>
        <w:t>: Hiển thị nội dungg của thư mục hiện tại theo thời gia sửa đỏi từ mới nhất đến cũ nhất.</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2330" cy="1604645"/>
            <wp:effectExtent l="0" t="0" r="1270" b="1079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3"/>
                    <a:stretch>
                      <a:fillRect/>
                    </a:stretch>
                  </pic:blipFill>
                  <pic:spPr>
                    <a:xfrm>
                      <a:off x="0" y="0"/>
                      <a:ext cx="5942330" cy="160464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rtl w:val="0"/>
          <w:lang w:val="en-US"/>
        </w:rPr>
      </w:pPr>
      <w:r>
        <w:t xml:space="preserve">Image </w:t>
      </w:r>
      <w:r>
        <w:fldChar w:fldCharType="begin"/>
      </w:r>
      <w:r>
        <w:instrText xml:space="preserve"> SEQ Image \* ARABIC </w:instrText>
      </w:r>
      <w:r>
        <w:fldChar w:fldCharType="separate"/>
      </w:r>
      <w:r>
        <w:t>24</w:t>
      </w:r>
      <w:r>
        <w:fldChar w:fldCharType="end"/>
      </w:r>
      <w:bookmarkStart w:id="25" w:name="_Toc17248"/>
      <w:r>
        <w:rPr>
          <w:lang w:val="en-US"/>
        </w:rPr>
        <w:t>: Minh họa lệnh ls -t</w:t>
      </w:r>
      <w:bookmarkEnd w:id="25"/>
    </w:p>
    <w:p>
      <w:pPr>
        <w:numPr>
          <w:numId w:val="0"/>
        </w:numPr>
        <w:pBdr>
          <w:top w:val="none" w:color="auto" w:sz="0" w:space="0"/>
          <w:left w:val="none" w:color="auto" w:sz="0" w:space="0"/>
          <w:bottom w:val="none" w:color="auto" w:sz="0" w:space="0"/>
          <w:right w:val="none" w:color="auto" w:sz="0" w:space="0"/>
          <w:between w:val="none" w:color="auto" w:sz="0" w:space="0"/>
        </w:pBdr>
        <w:ind w:left="840" w:leftChars="0"/>
        <w:jc w:val="both"/>
        <w:rPr>
          <w:rFonts w:hint="default"/>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jc w:val="both"/>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Dùng công cụ </w:t>
      </w:r>
      <w:r>
        <w:rPr>
          <w:rFonts w:ascii="Courier New" w:hAnsi="Courier New" w:eastAsia="Courier New" w:cs="Courier New"/>
          <w:rtl w:val="0"/>
        </w:rPr>
        <w:t xml:space="preserve">gedit </w:t>
      </w:r>
      <w:r>
        <w:rPr>
          <w:rtl w:val="0"/>
        </w:rPr>
        <w:t xml:space="preserve">để tạo một tập tin có tên </w:t>
      </w:r>
      <w:r>
        <w:rPr>
          <w:i/>
          <w:rtl w:val="0"/>
        </w:rPr>
        <w:t xml:space="preserve">thoduyen </w:t>
      </w:r>
      <w:r>
        <w:rPr>
          <w:rtl w:val="0"/>
        </w:rPr>
        <w:t>với nội dung là 8 câu đầu bài thơ Thơ Duyên của Xuân Diệu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pP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Các bước thực hiện như sau:</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b1. Gõ lệnh gedit, sau đó một của sổ trống hiện lên, ta có thể nhập nọi dung cho tệp tin vào của sổ.</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523865" cy="1979930"/>
            <wp:effectExtent l="0" t="0" r="8255" b="127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4"/>
                    <a:stretch>
                      <a:fillRect/>
                    </a:stretch>
                  </pic:blipFill>
                  <pic:spPr>
                    <a:xfrm>
                      <a:off x="0" y="0"/>
                      <a:ext cx="5523865" cy="197993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25</w:t>
      </w:r>
      <w:r>
        <w:fldChar w:fldCharType="end"/>
      </w:r>
      <w:bookmarkStart w:id="26" w:name="_Toc4190"/>
      <w:r>
        <w:rPr>
          <w:lang w:val="en-US"/>
        </w:rPr>
        <w:t>: Của sổ bật lên khi thực hiện lệnh gedit</w:t>
      </w:r>
      <w:bookmarkEnd w:id="26"/>
    </w:p>
    <w:p>
      <w:pPr>
        <w:rPr>
          <w:lang w:val="en-US"/>
        </w:rPr>
      </w:pPr>
    </w:p>
    <w:p>
      <w:pPr>
        <w:rPr>
          <w:rFonts w:hint="default"/>
          <w:lang w:val="en-US"/>
        </w:rPr>
      </w:pPr>
      <w:r>
        <w:rPr>
          <w:rFonts w:hint="default"/>
          <w:lang w:val="en-US"/>
        </w:rPr>
        <w:tab/>
      </w:r>
      <w:r>
        <w:rPr>
          <w:rFonts w:hint="default"/>
          <w:lang w:val="en-US"/>
        </w:rPr>
        <w:tab/>
      </w:r>
      <w:r>
        <w:rPr>
          <w:rFonts w:hint="default"/>
          <w:lang w:val="en-US"/>
        </w:rPr>
        <w:t>b2. Nhập nội dung là 8 câu thơ đầu của bài thơ Duyên.</w:t>
      </w:r>
    </w:p>
    <w:p>
      <w:pPr>
        <w:jc w:val="center"/>
      </w:pPr>
      <w:r>
        <w:drawing>
          <wp:inline distT="0" distB="0" distL="114300" distR="114300">
            <wp:extent cx="5938520" cy="2049780"/>
            <wp:effectExtent l="0" t="0" r="5080"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5"/>
                    <a:stretch>
                      <a:fillRect/>
                    </a:stretch>
                  </pic:blipFill>
                  <pic:spPr>
                    <a:xfrm>
                      <a:off x="0" y="0"/>
                      <a:ext cx="5938520" cy="204978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26</w:t>
      </w:r>
      <w:r>
        <w:fldChar w:fldCharType="end"/>
      </w:r>
      <w:bookmarkStart w:id="27" w:name="_Toc10714"/>
      <w:r>
        <w:rPr>
          <w:lang w:val="en-US"/>
        </w:rPr>
        <w:t>: Nhập nội dung cho tệp tin</w:t>
      </w:r>
      <w:bookmarkEnd w:id="27"/>
    </w:p>
    <w:p>
      <w:pPr>
        <w:rPr>
          <w:lang w:val="en-US"/>
        </w:rPr>
      </w:pPr>
    </w:p>
    <w:p>
      <w:pPr>
        <w:rPr>
          <w:rFonts w:hint="default"/>
          <w:lang w:val="en-US"/>
        </w:rPr>
      </w:pPr>
      <w:r>
        <w:rPr>
          <w:rFonts w:hint="default"/>
          <w:lang w:val="en-US"/>
        </w:rPr>
        <w:tab/>
      </w:r>
      <w:r>
        <w:rPr>
          <w:rFonts w:hint="default"/>
          <w:lang w:val="en-US"/>
        </w:rPr>
        <w:tab/>
      </w:r>
      <w:r>
        <w:rPr>
          <w:rFonts w:hint="default"/>
          <w:lang w:val="en-US"/>
        </w:rPr>
        <w:t>b3. Chọn save hoặc nhấn tổ họp phím ctrl + s, đặc tên cho tện và chọn vị trí lưu.</w:t>
      </w:r>
    </w:p>
    <w:p>
      <w:pPr>
        <w:jc w:val="center"/>
      </w:pPr>
      <w:r>
        <w:drawing>
          <wp:inline distT="0" distB="0" distL="114300" distR="114300">
            <wp:extent cx="5935345" cy="1569085"/>
            <wp:effectExtent l="0" t="0" r="8255" b="63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6"/>
                    <a:stretch>
                      <a:fillRect/>
                    </a:stretch>
                  </pic:blipFill>
                  <pic:spPr>
                    <a:xfrm>
                      <a:off x="0" y="0"/>
                      <a:ext cx="5935345" cy="156908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27</w:t>
      </w:r>
      <w:r>
        <w:fldChar w:fldCharType="end"/>
      </w:r>
      <w:bookmarkStart w:id="28" w:name="_Toc2714"/>
      <w:r>
        <w:rPr>
          <w:lang w:val="en-US"/>
        </w:rPr>
        <w:t>: Đặc tên và chọn vị trí lưu</w:t>
      </w:r>
      <w:bookmarkEnd w:id="28"/>
    </w:p>
    <w:p>
      <w:pPr>
        <w:rPr>
          <w:lang w:val="en-US"/>
        </w:rPr>
      </w:pPr>
    </w:p>
    <w:p>
      <w:pPr>
        <w:rPr>
          <w:rFonts w:hint="default"/>
          <w:lang w:val="en-US"/>
        </w:rPr>
      </w:pPr>
      <w:r>
        <w:rPr>
          <w:rFonts w:hint="default"/>
          <w:lang w:val="en-US"/>
        </w:rPr>
        <w:tab/>
      </w:r>
      <w:r>
        <w:rPr>
          <w:rFonts w:hint="default"/>
          <w:lang w:val="en-US"/>
        </w:rPr>
        <w:tab/>
      </w:r>
      <w:r>
        <w:rPr>
          <w:rFonts w:hint="default"/>
          <w:lang w:val="en-US"/>
        </w:rPr>
        <w:t>b4. Nhấn save để hoàn tất.</w:t>
      </w:r>
    </w:p>
    <w:p>
      <w:pPr>
        <w:rPr>
          <w:rFonts w:hint="default"/>
          <w:lang w:val="en-US"/>
        </w:rPr>
      </w:pPr>
      <w:r>
        <w:rPr>
          <w:rFonts w:hint="default"/>
          <w:lang w:val="en-US"/>
        </w:rPr>
        <w:tab/>
      </w:r>
      <w:r>
        <w:rPr>
          <w:rFonts w:hint="default"/>
          <w:lang w:val="en-US"/>
        </w:rPr>
        <w:tab/>
      </w:r>
      <w:r>
        <w:rPr>
          <w:rFonts w:hint="default"/>
          <w:lang w:val="en-US"/>
        </w:rPr>
        <w:t>Kết quả:</w:t>
      </w:r>
    </w:p>
    <w:p>
      <w:pPr>
        <w:jc w:val="center"/>
      </w:pPr>
      <w:r>
        <w:drawing>
          <wp:inline distT="0" distB="0" distL="114300" distR="114300">
            <wp:extent cx="5942330" cy="1068705"/>
            <wp:effectExtent l="0" t="0" r="1270" b="1333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7"/>
                    <a:stretch>
                      <a:fillRect/>
                    </a:stretch>
                  </pic:blipFill>
                  <pic:spPr>
                    <a:xfrm>
                      <a:off x="0" y="0"/>
                      <a:ext cx="5942330" cy="106870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28</w:t>
      </w:r>
      <w:r>
        <w:fldChar w:fldCharType="end"/>
      </w:r>
      <w:bookmarkStart w:id="29" w:name="_Toc20102"/>
      <w:r>
        <w:rPr>
          <w:lang w:val="en-US"/>
        </w:rPr>
        <w:t>: tệp thoduyen.txt đã được tạo</w:t>
      </w:r>
      <w:bookmarkEnd w:id="29"/>
    </w:p>
    <w:p>
      <w:pPr>
        <w:rPr>
          <w:lang w:val="en-US"/>
        </w:rPr>
      </w:pPr>
    </w:p>
    <w:p>
      <w:pPr>
        <w:rPr>
          <w:rFonts w:hint="default"/>
          <w:lang w:val="en-US"/>
        </w:rPr>
      </w:pPr>
      <w:r>
        <w:rPr>
          <w:rFonts w:hint="default"/>
          <w:lang w:val="en-US"/>
        </w:rPr>
        <w:tab/>
      </w:r>
      <w:r>
        <w:rPr>
          <w:rFonts w:hint="default"/>
          <w:lang w:val="en-US"/>
        </w:rPr>
        <w:tab/>
      </w:r>
      <w:r>
        <w:rPr>
          <w:rFonts w:hint="default"/>
          <w:lang w:val="en-US"/>
        </w:rPr>
        <w:t>Để đọc nội dung của tệp ta gõ lệnh gedit &lt;tên_tệp&gt;.</w:t>
      </w:r>
    </w:p>
    <w:p>
      <w:pPr>
        <w:jc w:val="center"/>
      </w:pPr>
      <w:r>
        <w:drawing>
          <wp:inline distT="0" distB="0" distL="114300" distR="114300">
            <wp:extent cx="5937885" cy="2680970"/>
            <wp:effectExtent l="0" t="0" r="5715" b="127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8"/>
                    <a:stretch>
                      <a:fillRect/>
                    </a:stretch>
                  </pic:blipFill>
                  <pic:spPr>
                    <a:xfrm>
                      <a:off x="0" y="0"/>
                      <a:ext cx="5937885" cy="2680970"/>
                    </a:xfrm>
                    <a:prstGeom prst="rect">
                      <a:avLst/>
                    </a:prstGeom>
                    <a:noFill/>
                    <a:ln>
                      <a:noFill/>
                    </a:ln>
                  </pic:spPr>
                </pic:pic>
              </a:graphicData>
            </a:graphic>
          </wp:inline>
        </w:drawing>
      </w:r>
    </w:p>
    <w:p>
      <w:pPr>
        <w:pStyle w:val="10"/>
        <w:jc w:val="center"/>
        <w:outlineLvl w:val="0"/>
        <w:rPr>
          <w:rFonts w:hint="default"/>
          <w:lang w:val="en-US"/>
        </w:rPr>
      </w:pPr>
      <w:r>
        <w:t xml:space="preserve">Image </w:t>
      </w:r>
      <w:r>
        <w:fldChar w:fldCharType="begin"/>
      </w:r>
      <w:r>
        <w:instrText xml:space="preserve"> SEQ Image \* ARABIC </w:instrText>
      </w:r>
      <w:r>
        <w:fldChar w:fldCharType="separate"/>
      </w:r>
      <w:r>
        <w:t>29</w:t>
      </w:r>
      <w:r>
        <w:fldChar w:fldCharType="end"/>
      </w:r>
      <w:bookmarkStart w:id="30" w:name="_Toc12992"/>
      <w:r>
        <w:rPr>
          <w:lang w:val="en-US"/>
        </w:rPr>
        <w:t>: Đọc nội dung tệp thoduyen.txt</w:t>
      </w:r>
      <w:bookmarkEnd w:id="30"/>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rtl w:val="0"/>
        </w:rPr>
        <w:t>cat, more, less, head</w:t>
      </w:r>
      <w:r>
        <w:rPr>
          <w:rtl w:val="0"/>
        </w:rPr>
        <w:t xml:space="preserve"> và </w:t>
      </w:r>
      <w:r>
        <w:rPr>
          <w:rFonts w:ascii="Courier New" w:hAnsi="Courier New" w:eastAsia="Courier New" w:cs="Courier New"/>
          <w:rtl w:val="0"/>
        </w:rPr>
        <w:t>tail</w:t>
      </w:r>
      <w:r>
        <w:rPr>
          <w:rtl w:val="0"/>
        </w:rPr>
        <w:t>.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 Lệnh cat (concatenate) là một lệnh trong Linux dùng để hiển thị nội dung của một hay nhiều tệp tin, Nối các tệp tin lại với nhau và hiển thị kết quả, tạo tệp mới và thêm nội dung vào đó.</w:t>
      </w:r>
    </w:p>
    <w:p>
      <w:pPr>
        <w:numPr>
          <w:ilvl w:val="0"/>
          <w:numId w:val="0"/>
        </w:numPr>
        <w:pBdr>
          <w:top w:val="none" w:color="auto" w:sz="0" w:space="0"/>
          <w:left w:val="none" w:color="auto" w:sz="0" w:space="0"/>
          <w:bottom w:val="none" w:color="auto" w:sz="0" w:space="0"/>
          <w:right w:val="none" w:color="auto" w:sz="0" w:space="0"/>
          <w:between w:val="none" w:color="auto" w:sz="0" w:space="0"/>
        </w:pBdr>
        <w:jc w:val="both"/>
        <w:rPr>
          <w:rFonts w:hint="default"/>
          <w:rtl w:val="0"/>
          <w:lang w:val="en-US"/>
        </w:rPr>
      </w:pPr>
      <w:r>
        <w:rPr>
          <w:rFonts w:hint="default"/>
          <w:rtl w:val="0"/>
          <w:lang w:val="en-US"/>
        </w:rPr>
        <w:tab/>
      </w:r>
      <w:r>
        <w:rPr>
          <w:rFonts w:hint="default"/>
          <w:rtl w:val="0"/>
          <w:lang w:val="en-US"/>
        </w:rPr>
        <w:tab/>
      </w:r>
      <w:r>
        <w:rPr>
          <w:rFonts w:hint="default"/>
          <w:rtl w:val="0"/>
          <w:lang w:val="en-US"/>
        </w:rPr>
        <w:t>Ví dụ: tạo một file mới có nội dung là newfile1 với tên newfile</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2330" cy="1263650"/>
            <wp:effectExtent l="0" t="0" r="1270" b="127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9"/>
                    <a:stretch>
                      <a:fillRect/>
                    </a:stretch>
                  </pic:blipFill>
                  <pic:spPr>
                    <a:xfrm>
                      <a:off x="0" y="0"/>
                      <a:ext cx="5942330" cy="126365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30</w:t>
      </w:r>
      <w:r>
        <w:fldChar w:fldCharType="end"/>
      </w:r>
      <w:bookmarkStart w:id="31" w:name="_Toc20381"/>
      <w:r>
        <w:rPr>
          <w:lang w:val="en-US"/>
        </w:rPr>
        <w:t>: Tạo file bang lệnh cat</w:t>
      </w:r>
      <w:bookmarkEnd w:id="31"/>
    </w:p>
    <w:p>
      <w:pPr>
        <w:rPr>
          <w:lang w:val="en-US"/>
        </w:rPr>
      </w:pPr>
    </w:p>
    <w:p>
      <w:pPr>
        <w:rPr>
          <w:rFonts w:hint="default"/>
          <w:lang w:val="en-US"/>
        </w:rPr>
      </w:pPr>
      <w:r>
        <w:rPr>
          <w:rFonts w:hint="default"/>
          <w:lang w:val="en-US"/>
        </w:rPr>
        <w:tab/>
      </w:r>
      <w:r>
        <w:rPr>
          <w:rFonts w:hint="default"/>
          <w:lang w:val="en-US"/>
        </w:rPr>
        <w:tab/>
      </w:r>
      <w:r>
        <w:rPr>
          <w:rFonts w:hint="default"/>
          <w:lang w:val="en-US"/>
        </w:rPr>
        <w:t>Đọc nội dung của file vừa tạo (newfile).</w:t>
      </w:r>
    </w:p>
    <w:p>
      <w:pPr>
        <w:jc w:val="center"/>
      </w:pPr>
      <w:r>
        <w:drawing>
          <wp:inline distT="0" distB="0" distL="114300" distR="114300">
            <wp:extent cx="5941060" cy="1341120"/>
            <wp:effectExtent l="0" t="0" r="254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40"/>
                    <a:stretch>
                      <a:fillRect/>
                    </a:stretch>
                  </pic:blipFill>
                  <pic:spPr>
                    <a:xfrm>
                      <a:off x="0" y="0"/>
                      <a:ext cx="5941060" cy="134112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31</w:t>
      </w:r>
      <w:r>
        <w:fldChar w:fldCharType="end"/>
      </w:r>
      <w:bookmarkStart w:id="32" w:name="_Toc9060"/>
      <w:r>
        <w:rPr>
          <w:lang w:val="en-US"/>
        </w:rPr>
        <w:t>: Đọc nội dung của file newfile</w:t>
      </w:r>
      <w:bookmarkEnd w:id="32"/>
    </w:p>
    <w:p>
      <w:pPr>
        <w:outlineLvl w:val="0"/>
        <w:rPr>
          <w:rFonts w:hint="default"/>
          <w:lang w:val="en-US"/>
        </w:rPr>
      </w:pPr>
      <w:r>
        <w:rPr>
          <w:rFonts w:hint="default"/>
          <w:lang w:val="en-US"/>
        </w:rPr>
        <w:tab/>
      </w:r>
      <w:r>
        <w:rPr>
          <w:rFonts w:hint="default"/>
          <w:lang w:val="en-US"/>
        </w:rPr>
        <w:tab/>
      </w:r>
    </w:p>
    <w:p>
      <w:pPr>
        <w:ind w:firstLine="720" w:firstLineChars="0"/>
        <w:rPr>
          <w:rFonts w:hint="default"/>
          <w:lang w:val="en-US"/>
        </w:rPr>
      </w:pPr>
      <w:r>
        <w:rPr>
          <w:rFonts w:hint="default"/>
          <w:lang w:val="en-US"/>
        </w:rPr>
        <w:t xml:space="preserve">Tạo thêm file newfile2 với nội dung Newfile2 và nối nội dung của newfile và </w:t>
      </w:r>
      <w:r>
        <w:rPr>
          <w:rFonts w:hint="default"/>
          <w:lang w:val="en-US"/>
        </w:rPr>
        <w:tab/>
      </w:r>
      <w:r>
        <w:rPr>
          <w:rFonts w:hint="default"/>
          <w:lang w:val="en-US"/>
        </w:rPr>
        <w:tab/>
      </w:r>
      <w:r>
        <w:rPr>
          <w:rFonts w:hint="default"/>
          <w:lang w:val="en-US"/>
        </w:rPr>
        <w:tab/>
      </w:r>
      <w:r>
        <w:rPr>
          <w:rFonts w:hint="default"/>
          <w:lang w:val="en-US"/>
        </w:rPr>
        <w:t>newfile2 và kết quả ghi vào file newfile3.</w:t>
      </w:r>
    </w:p>
    <w:p>
      <w:pPr>
        <w:jc w:val="center"/>
      </w:pPr>
      <w:r>
        <w:drawing>
          <wp:inline distT="0" distB="0" distL="114300" distR="114300">
            <wp:extent cx="5942965" cy="2607310"/>
            <wp:effectExtent l="0" t="0" r="635" b="1397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41"/>
                    <a:stretch>
                      <a:fillRect/>
                    </a:stretch>
                  </pic:blipFill>
                  <pic:spPr>
                    <a:xfrm>
                      <a:off x="0" y="0"/>
                      <a:ext cx="5942965" cy="260731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32</w:t>
      </w:r>
      <w:r>
        <w:fldChar w:fldCharType="end"/>
      </w:r>
      <w:bookmarkStart w:id="33" w:name="_Toc31737"/>
      <w:r>
        <w:rPr>
          <w:lang w:val="en-US"/>
        </w:rPr>
        <w:t>: Nối nội dung của 2 file</w:t>
      </w:r>
      <w:bookmarkEnd w:id="33"/>
    </w:p>
    <w:p>
      <w:pPr>
        <w:rPr>
          <w:rFonts w:hint="default"/>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 Lệnh more sẽ hiển thị nội dung của file ngay trên terminal, khi cần xem nội dung của nhiều file lệnh more sẽ hiển thị nội dung theo từng trang và cho phép di chuyển lên xuống qua lại các file một cách dể dàng. Lệnh more cũng có các tùy chọn theo sau như more -c ( khi hiển thị nội dung mới sẽ xóa nội dung trang trước), more -d (Hiển thị hướng dẫn và trợ giúp khi xem nội dung), more -f ( Hiển thị toàn bộ dòng dù nội dung dài), ….</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1695" cy="3331845"/>
            <wp:effectExtent l="0" t="0" r="1905" b="571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42"/>
                    <a:stretch>
                      <a:fillRect/>
                    </a:stretch>
                  </pic:blipFill>
                  <pic:spPr>
                    <a:xfrm>
                      <a:off x="0" y="0"/>
                      <a:ext cx="5941695" cy="333184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33</w:t>
      </w:r>
      <w:r>
        <w:fldChar w:fldCharType="end"/>
      </w:r>
      <w:bookmarkStart w:id="34" w:name="_Toc32473"/>
      <w:r>
        <w:rPr>
          <w:lang w:val="en-US"/>
        </w:rPr>
        <w:t xml:space="preserve">: Lệnh more </w:t>
      </w:r>
      <w:bookmarkEnd w:id="34"/>
    </w:p>
    <w:p>
      <w:pPr>
        <w:rPr>
          <w:lang w:val="en-US"/>
        </w:rPr>
      </w:pPr>
    </w:p>
    <w:p>
      <w:pPr>
        <w:jc w:val="center"/>
      </w:pPr>
      <w:r>
        <w:drawing>
          <wp:inline distT="0" distB="0" distL="114300" distR="114300">
            <wp:extent cx="5941695" cy="3774440"/>
            <wp:effectExtent l="0" t="0" r="1905" b="508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3"/>
                    <a:stretch>
                      <a:fillRect/>
                    </a:stretch>
                  </pic:blipFill>
                  <pic:spPr>
                    <a:xfrm>
                      <a:off x="0" y="0"/>
                      <a:ext cx="5941695" cy="377444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34</w:t>
      </w:r>
      <w:r>
        <w:fldChar w:fldCharType="end"/>
      </w:r>
      <w:bookmarkStart w:id="35" w:name="_Toc18972"/>
      <w:r>
        <w:rPr>
          <w:lang w:val="en-US"/>
        </w:rPr>
        <w:t>: Nhấn phím cách để hiển thị file tiếp theo</w:t>
      </w:r>
      <w:bookmarkEnd w:id="35"/>
    </w:p>
    <w:p>
      <w:pPr>
        <w:rPr>
          <w:rFonts w:hint="default"/>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6036310" cy="3475990"/>
            <wp:effectExtent l="0" t="0" r="13970" b="1397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44"/>
                    <a:stretch>
                      <a:fillRect/>
                    </a:stretch>
                  </pic:blipFill>
                  <pic:spPr>
                    <a:xfrm>
                      <a:off x="0" y="0"/>
                      <a:ext cx="6036310" cy="347599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35</w:t>
      </w:r>
      <w:r>
        <w:fldChar w:fldCharType="end"/>
      </w:r>
      <w:bookmarkStart w:id="36" w:name="_Toc15954"/>
      <w:r>
        <w:rPr>
          <w:lang w:val="en-US"/>
        </w:rPr>
        <w:t>: Lệnh more -d</w:t>
      </w:r>
      <w:bookmarkEnd w:id="36"/>
    </w:p>
    <w:p>
      <w:pPr>
        <w:rPr>
          <w:lang w:val="en-US"/>
        </w:rPr>
      </w:pPr>
    </w:p>
    <w:p>
      <w:pPr>
        <w:rPr>
          <w:rFonts w:hint="default"/>
          <w:lang w:val="en-US"/>
        </w:rPr>
      </w:pPr>
      <w:r>
        <w:rPr>
          <w:rFonts w:hint="default"/>
          <w:lang w:val="en-US"/>
        </w:rPr>
        <w:tab/>
      </w:r>
      <w:r>
        <w:rPr>
          <w:rFonts w:hint="default"/>
          <w:lang w:val="en-US"/>
        </w:rPr>
        <w:tab/>
      </w:r>
      <w:r>
        <w:rPr>
          <w:rFonts w:hint="default"/>
          <w:lang w:val="en-US"/>
        </w:rPr>
        <w:t xml:space="preserve">- Lệnh less: Tương tự như lệnh more lệnh less cho phép người dung theo dõi </w:t>
      </w:r>
      <w:r>
        <w:rPr>
          <w:rFonts w:hint="default"/>
          <w:lang w:val="en-US"/>
        </w:rPr>
        <w:tab/>
      </w:r>
      <w:r>
        <w:rPr>
          <w:rFonts w:hint="default"/>
          <w:lang w:val="en-US"/>
        </w:rPr>
        <w:tab/>
      </w:r>
      <w:r>
        <w:rPr>
          <w:rFonts w:hint="default"/>
          <w:lang w:val="en-US"/>
        </w:rPr>
        <w:tab/>
      </w:r>
      <w:r>
        <w:rPr>
          <w:rFonts w:hint="default"/>
          <w:lang w:val="en-US"/>
        </w:rPr>
        <w:t xml:space="preserve">nội dung file theo từng trang, điều này rất hữu dụng khi file cần xem có nội dung </w:t>
      </w:r>
      <w:r>
        <w:rPr>
          <w:rFonts w:hint="default"/>
          <w:lang w:val="en-US"/>
        </w:rPr>
        <w:tab/>
      </w:r>
      <w:r>
        <w:rPr>
          <w:rFonts w:hint="default"/>
          <w:lang w:val="en-US"/>
        </w:rPr>
        <w:tab/>
      </w:r>
      <w:r>
        <w:rPr>
          <w:rFonts w:hint="default"/>
          <w:lang w:val="en-US"/>
        </w:rPr>
        <w:tab/>
      </w:r>
      <w:r>
        <w:rPr>
          <w:rFonts w:hint="default"/>
          <w:lang w:val="en-US"/>
        </w:rPr>
        <w:t xml:space="preserve">dài. Lệnh less cũng có các tùy chọn theo sau như: -E tự động thoát khi đến dòng </w:t>
      </w:r>
      <w:r>
        <w:rPr>
          <w:rFonts w:hint="default"/>
          <w:lang w:val="en-US"/>
        </w:rPr>
        <w:tab/>
      </w:r>
      <w:r>
        <w:rPr>
          <w:rFonts w:hint="default"/>
          <w:lang w:val="en-US"/>
        </w:rPr>
        <w:tab/>
      </w:r>
      <w:r>
        <w:rPr>
          <w:rFonts w:hint="default"/>
          <w:lang w:val="en-US"/>
        </w:rPr>
        <w:t>cuối, -i không phân biệt hoa thường,-N hiển thị số dòng,…</w:t>
      </w:r>
    </w:p>
    <w:p>
      <w:pPr>
        <w:jc w:val="center"/>
      </w:pPr>
      <w:r>
        <w:drawing>
          <wp:inline distT="0" distB="0" distL="114300" distR="114300">
            <wp:extent cx="5943600" cy="2913380"/>
            <wp:effectExtent l="0" t="0" r="0" b="1270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5"/>
                    <a:stretch>
                      <a:fillRect/>
                    </a:stretch>
                  </pic:blipFill>
                  <pic:spPr>
                    <a:xfrm>
                      <a:off x="0" y="0"/>
                      <a:ext cx="5943600" cy="291338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36</w:t>
      </w:r>
      <w:r>
        <w:fldChar w:fldCharType="end"/>
      </w:r>
      <w:bookmarkStart w:id="37" w:name="_Toc16500"/>
      <w:r>
        <w:rPr>
          <w:lang w:val="en-US"/>
        </w:rPr>
        <w:t>: Lệnh less</w:t>
      </w:r>
      <w:bookmarkEnd w:id="37"/>
    </w:p>
    <w:p>
      <w:pPr>
        <w:rPr>
          <w:lang w:val="en-US"/>
        </w:rPr>
      </w:pPr>
    </w:p>
    <w:p>
      <w:pPr>
        <w:rPr>
          <w:rFonts w:hint="default" w:eastAsia="Roboto" w:cs="Arial"/>
          <w:i w:val="0"/>
          <w:iCs w:val="0"/>
          <w:caps w:val="0"/>
          <w:color w:val="424552"/>
          <w:spacing w:val="0"/>
          <w:sz w:val="22"/>
          <w:szCs w:val="22"/>
          <w:shd w:val="clear" w:fill="FFFFFF"/>
          <w:lang w:val="en-US"/>
        </w:rPr>
      </w:pPr>
      <w:r>
        <w:rPr>
          <w:rFonts w:hint="default"/>
          <w:lang w:val="en-US"/>
        </w:rPr>
        <w:tab/>
      </w:r>
      <w:r>
        <w:rPr>
          <w:rFonts w:hint="default"/>
          <w:sz w:val="22"/>
          <w:szCs w:val="22"/>
          <w:lang w:val="en-US"/>
        </w:rPr>
        <w:tab/>
      </w:r>
      <w:r>
        <w:rPr>
          <w:rFonts w:hint="default"/>
          <w:sz w:val="22"/>
          <w:szCs w:val="22"/>
          <w:lang w:val="en-US"/>
        </w:rPr>
        <w:t xml:space="preserve">- </w:t>
      </w:r>
      <w:r>
        <w:rPr>
          <w:rFonts w:hint="default" w:ascii="Arial" w:hAnsi="Arial" w:eastAsia="Roboto" w:cs="Arial"/>
          <w:i w:val="0"/>
          <w:iCs w:val="0"/>
          <w:caps w:val="0"/>
          <w:color w:val="424552"/>
          <w:spacing w:val="0"/>
          <w:sz w:val="22"/>
          <w:szCs w:val="22"/>
          <w:shd w:val="clear" w:fill="FFFFFF"/>
        </w:rPr>
        <w:t>Lệnh head trong</w:t>
      </w:r>
      <w:r>
        <w:rPr>
          <w:rFonts w:hint="default" w:eastAsia="Roboto" w:cs="Arial"/>
          <w:i w:val="0"/>
          <w:iCs w:val="0"/>
          <w:caps w:val="0"/>
          <w:color w:val="424552"/>
          <w:spacing w:val="0"/>
          <w:sz w:val="22"/>
          <w:szCs w:val="22"/>
          <w:shd w:val="clear" w:fill="FFFFFF"/>
          <w:lang w:val="en-US"/>
        </w:rPr>
        <w:t xml:space="preserve"> Linux</w:t>
      </w:r>
      <w:r>
        <w:rPr>
          <w:rFonts w:hint="default" w:ascii="Arial" w:hAnsi="Arial" w:eastAsia="Roboto" w:cs="Arial"/>
          <w:i w:val="0"/>
          <w:iCs w:val="0"/>
          <w:caps w:val="0"/>
          <w:color w:val="424552"/>
          <w:spacing w:val="0"/>
          <w:sz w:val="22"/>
          <w:szCs w:val="22"/>
          <w:shd w:val="clear" w:fill="FFFFFF"/>
        </w:rPr>
        <w:t xml:space="preserve"> dùng để hiển thị một số dòng đầu tiên của một file, mặc </w:t>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ascii="Arial" w:hAnsi="Arial" w:eastAsia="Roboto" w:cs="Arial"/>
          <w:i w:val="0"/>
          <w:iCs w:val="0"/>
          <w:caps w:val="0"/>
          <w:color w:val="424552"/>
          <w:spacing w:val="0"/>
          <w:sz w:val="22"/>
          <w:szCs w:val="22"/>
          <w:shd w:val="clear" w:fill="FFFFFF"/>
        </w:rPr>
        <w:t>định là 10 dòng.</w:t>
      </w:r>
      <w:r>
        <w:rPr>
          <w:rFonts w:hint="default" w:eastAsia="Roboto" w:cs="Arial"/>
          <w:i w:val="0"/>
          <w:iCs w:val="0"/>
          <w:caps w:val="0"/>
          <w:color w:val="424552"/>
          <w:spacing w:val="0"/>
          <w:sz w:val="22"/>
          <w:szCs w:val="22"/>
          <w:shd w:val="clear" w:fill="FFFFFF"/>
          <w:lang w:val="en-US"/>
        </w:rPr>
        <w:t xml:space="preserve"> Có thể tùy chỉnh số dòng. Các tùy chọn như: -n [x] hiển thị x </w:t>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 xml:space="preserve">dòng đầu tiên, -c [x] hiển thị x byte đầu tiên, -v hiển thị thông báo về quá trình </w:t>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ab/>
      </w:r>
      <w:r>
        <w:rPr>
          <w:rFonts w:hint="default" w:eastAsia="Roboto" w:cs="Arial"/>
          <w:i w:val="0"/>
          <w:iCs w:val="0"/>
          <w:caps w:val="0"/>
          <w:color w:val="424552"/>
          <w:spacing w:val="0"/>
          <w:sz w:val="22"/>
          <w:szCs w:val="22"/>
          <w:shd w:val="clear" w:fill="FFFFFF"/>
          <w:lang w:val="en-US"/>
        </w:rPr>
        <w:t>thực hiện,..</w:t>
      </w:r>
    </w:p>
    <w:p>
      <w:pPr>
        <w:jc w:val="center"/>
      </w:pPr>
      <w:r>
        <w:drawing>
          <wp:inline distT="0" distB="0" distL="114300" distR="114300">
            <wp:extent cx="5943600" cy="2355850"/>
            <wp:effectExtent l="0" t="0" r="0" b="635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46"/>
                    <a:stretch>
                      <a:fillRect/>
                    </a:stretch>
                  </pic:blipFill>
                  <pic:spPr>
                    <a:xfrm>
                      <a:off x="0" y="0"/>
                      <a:ext cx="5943600" cy="2355850"/>
                    </a:xfrm>
                    <a:prstGeom prst="rect">
                      <a:avLst/>
                    </a:prstGeom>
                    <a:noFill/>
                    <a:ln>
                      <a:noFill/>
                    </a:ln>
                  </pic:spPr>
                </pic:pic>
              </a:graphicData>
            </a:graphic>
          </wp:inline>
        </w:drawing>
      </w:r>
    </w:p>
    <w:p>
      <w:pPr>
        <w:pStyle w:val="10"/>
        <w:jc w:val="center"/>
        <w:outlineLvl w:val="0"/>
        <w:rPr>
          <w:rFonts w:hint="default"/>
          <w:lang w:val="en-US"/>
        </w:rPr>
      </w:pPr>
      <w:r>
        <w:t xml:space="preserve">Image </w:t>
      </w:r>
      <w:r>
        <w:fldChar w:fldCharType="begin"/>
      </w:r>
      <w:r>
        <w:instrText xml:space="preserve"> SEQ Image \* ARABIC </w:instrText>
      </w:r>
      <w:r>
        <w:fldChar w:fldCharType="separate"/>
      </w:r>
      <w:r>
        <w:t>37</w:t>
      </w:r>
      <w:r>
        <w:fldChar w:fldCharType="end"/>
      </w:r>
      <w:bookmarkStart w:id="38" w:name="_Toc31815"/>
      <w:r>
        <w:rPr>
          <w:lang w:val="en-US"/>
        </w:rPr>
        <w:t>: Lệnh head</w:t>
      </w:r>
      <w:bookmarkEnd w:id="38"/>
    </w:p>
    <w:p>
      <w:pPr>
        <w:rPr>
          <w:rFonts w:hint="default"/>
          <w:lang w:val="en-US"/>
        </w:rPr>
      </w:pPr>
    </w:p>
    <w:p>
      <w:pPr>
        <w:jc w:val="center"/>
      </w:pPr>
      <w:r>
        <w:drawing>
          <wp:inline distT="0" distB="0" distL="114300" distR="114300">
            <wp:extent cx="5939155" cy="1442085"/>
            <wp:effectExtent l="0" t="0" r="4445" b="5715"/>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a:blip r:embed="rId47"/>
                    <a:stretch>
                      <a:fillRect/>
                    </a:stretch>
                  </pic:blipFill>
                  <pic:spPr>
                    <a:xfrm>
                      <a:off x="0" y="0"/>
                      <a:ext cx="5939155" cy="1442085"/>
                    </a:xfrm>
                    <a:prstGeom prst="rect">
                      <a:avLst/>
                    </a:prstGeom>
                    <a:noFill/>
                    <a:ln>
                      <a:noFill/>
                    </a:ln>
                  </pic:spPr>
                </pic:pic>
              </a:graphicData>
            </a:graphic>
          </wp:inline>
        </w:drawing>
      </w:r>
    </w:p>
    <w:p>
      <w:pPr>
        <w:pStyle w:val="10"/>
        <w:jc w:val="center"/>
        <w:outlineLvl w:val="0"/>
        <w:rPr>
          <w:rFonts w:hint="default"/>
          <w:lang w:val="en-US"/>
        </w:rPr>
      </w:pPr>
      <w:r>
        <w:t xml:space="preserve">Image </w:t>
      </w:r>
      <w:r>
        <w:fldChar w:fldCharType="begin"/>
      </w:r>
      <w:r>
        <w:instrText xml:space="preserve"> SEQ Image \* ARABIC </w:instrText>
      </w:r>
      <w:r>
        <w:fldChar w:fldCharType="separate"/>
      </w:r>
      <w:r>
        <w:t>38</w:t>
      </w:r>
      <w:r>
        <w:fldChar w:fldCharType="end"/>
      </w:r>
      <w:bookmarkStart w:id="39" w:name="_Toc13022"/>
      <w:r>
        <w:rPr>
          <w:lang w:val="en-US"/>
        </w:rPr>
        <w:t>: Lệnh head -n 4 hiển thị 4 dòng đầu</w:t>
      </w:r>
      <w:bookmarkEnd w:id="39"/>
    </w:p>
    <w:p>
      <w:pPr>
        <w:jc w:val="center"/>
        <w:rPr>
          <w:rFonts w:hint="default" w:eastAsia="Roboto" w:cs="Arial"/>
          <w:i w:val="0"/>
          <w:iCs w:val="0"/>
          <w:caps w:val="0"/>
          <w:color w:val="424552"/>
          <w:spacing w:val="0"/>
          <w:sz w:val="22"/>
          <w:szCs w:val="22"/>
          <w:shd w:val="clear" w:fill="FFFFFF"/>
          <w:rtl w:val="0"/>
          <w:lang w:val="en-US"/>
        </w:rPr>
      </w:pPr>
    </w:p>
    <w:p>
      <w:pPr>
        <w:ind w:left="720" w:leftChars="0" w:firstLine="720" w:firstLineChars="0"/>
        <w:jc w:val="both"/>
        <w:rPr>
          <w:rFonts w:hint="default" w:ascii="Arial" w:hAnsi="Arial" w:eastAsia="Roboto" w:cs="Arial"/>
          <w:i w:val="0"/>
          <w:iCs w:val="0"/>
          <w:caps w:val="0"/>
          <w:color w:val="424552"/>
          <w:spacing w:val="0"/>
          <w:sz w:val="22"/>
          <w:szCs w:val="22"/>
          <w:shd w:val="clear" w:fill="FFFFFF"/>
          <w:lang w:val="en-US"/>
        </w:rPr>
      </w:pPr>
      <w:r>
        <w:rPr>
          <w:rFonts w:hint="default" w:eastAsia="Roboto" w:cs="Arial"/>
          <w:i w:val="0"/>
          <w:iCs w:val="0"/>
          <w:caps w:val="0"/>
          <w:color w:val="424552"/>
          <w:spacing w:val="0"/>
          <w:sz w:val="22"/>
          <w:szCs w:val="22"/>
          <w:shd w:val="clear" w:fill="FFFFFF"/>
          <w:lang w:val="en-US"/>
        </w:rPr>
        <w:t xml:space="preserve">- </w:t>
      </w:r>
      <w:r>
        <w:rPr>
          <w:rFonts w:hint="default" w:ascii="Arial" w:hAnsi="Arial" w:eastAsia="Roboto" w:cs="Arial"/>
          <w:i w:val="0"/>
          <w:iCs w:val="0"/>
          <w:caps w:val="0"/>
          <w:color w:val="424552"/>
          <w:spacing w:val="0"/>
          <w:sz w:val="22"/>
          <w:szCs w:val="22"/>
          <w:shd w:val="clear" w:fill="FFFFFF"/>
        </w:rPr>
        <w:t xml:space="preserve">Lệnh tail cho bạn xem phần cuối của một file. Không những xem từng dòng, </w:t>
      </w:r>
      <w:r>
        <w:rPr>
          <w:rFonts w:hint="default" w:eastAsia="Roboto" w:cs="Arial"/>
          <w:i w:val="0"/>
          <w:iCs w:val="0"/>
          <w:caps w:val="0"/>
          <w:color w:val="424552"/>
          <w:spacing w:val="0"/>
          <w:sz w:val="22"/>
          <w:szCs w:val="22"/>
          <w:shd w:val="clear" w:fill="FFFFFF"/>
          <w:lang w:val="en-US"/>
        </w:rPr>
        <w:tab/>
      </w:r>
      <w:r>
        <w:rPr>
          <w:rFonts w:hint="default" w:ascii="Arial" w:hAnsi="Arial" w:eastAsia="Roboto" w:cs="Arial"/>
          <w:i w:val="0"/>
          <w:iCs w:val="0"/>
          <w:caps w:val="0"/>
          <w:color w:val="424552"/>
          <w:spacing w:val="0"/>
          <w:sz w:val="22"/>
          <w:szCs w:val="22"/>
          <w:shd w:val="clear" w:fill="FFFFFF"/>
        </w:rPr>
        <w:t>bạn còn có thể xem thông tin theo từng đoạn.</w:t>
      </w:r>
      <w:r>
        <w:rPr>
          <w:rFonts w:hint="default" w:ascii="Arial" w:hAnsi="Arial" w:eastAsia="Roboto" w:cs="Arial"/>
          <w:i w:val="0"/>
          <w:iCs w:val="0"/>
          <w:caps w:val="0"/>
          <w:color w:val="424552"/>
          <w:spacing w:val="0"/>
          <w:sz w:val="22"/>
          <w:szCs w:val="22"/>
          <w:shd w:val="clear" w:fill="FFFFFF"/>
          <w:lang w:val="en-US"/>
        </w:rPr>
        <w:t xml:space="preserve"> Kết hợp với lệnh head để chọn </w:t>
      </w:r>
      <w:r>
        <w:rPr>
          <w:rFonts w:hint="default" w:eastAsia="Roboto" w:cs="Arial"/>
          <w:i w:val="0"/>
          <w:iCs w:val="0"/>
          <w:caps w:val="0"/>
          <w:color w:val="424552"/>
          <w:spacing w:val="0"/>
          <w:sz w:val="22"/>
          <w:szCs w:val="22"/>
          <w:shd w:val="clear" w:fill="FFFFFF"/>
          <w:lang w:val="en-US"/>
        </w:rPr>
        <w:tab/>
      </w:r>
      <w:r>
        <w:rPr>
          <w:rFonts w:hint="default" w:ascii="Arial" w:hAnsi="Arial" w:eastAsia="Roboto" w:cs="Arial"/>
          <w:i w:val="0"/>
          <w:iCs w:val="0"/>
          <w:caps w:val="0"/>
          <w:color w:val="424552"/>
          <w:spacing w:val="0"/>
          <w:sz w:val="22"/>
          <w:szCs w:val="22"/>
          <w:shd w:val="clear" w:fill="FFFFFF"/>
          <w:lang w:val="en-US"/>
        </w:rPr>
        <w:t xml:space="preserve">dòng muốn xem trong file. Các tùy chọn như: -n [x] hiển thị x dòng cuối, -n +[x] </w:t>
      </w:r>
      <w:r>
        <w:rPr>
          <w:rFonts w:hint="default" w:eastAsia="Roboto" w:cs="Arial"/>
          <w:i w:val="0"/>
          <w:iCs w:val="0"/>
          <w:caps w:val="0"/>
          <w:color w:val="424552"/>
          <w:spacing w:val="0"/>
          <w:sz w:val="22"/>
          <w:szCs w:val="22"/>
          <w:shd w:val="clear" w:fill="FFFFFF"/>
          <w:lang w:val="en-US"/>
        </w:rPr>
        <w:tab/>
      </w:r>
      <w:r>
        <w:rPr>
          <w:rFonts w:hint="default" w:ascii="Arial" w:hAnsi="Arial" w:eastAsia="Roboto" w:cs="Arial"/>
          <w:i w:val="0"/>
          <w:iCs w:val="0"/>
          <w:caps w:val="0"/>
          <w:color w:val="424552"/>
          <w:spacing w:val="0"/>
          <w:sz w:val="22"/>
          <w:szCs w:val="22"/>
          <w:shd w:val="clear" w:fill="FFFFFF"/>
          <w:lang w:val="en-US"/>
        </w:rPr>
        <w:t>hiển thị các dòng bắt đầu từ dòng thứ x, -v hiển thị tên file trong kết quả,..</w:t>
      </w:r>
    </w:p>
    <w:p>
      <w:pPr>
        <w:jc w:val="center"/>
      </w:pPr>
      <w:r>
        <w:drawing>
          <wp:inline distT="0" distB="0" distL="114300" distR="114300">
            <wp:extent cx="5942965" cy="1885950"/>
            <wp:effectExtent l="0" t="0" r="635" b="381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48"/>
                    <a:stretch>
                      <a:fillRect/>
                    </a:stretch>
                  </pic:blipFill>
                  <pic:spPr>
                    <a:xfrm>
                      <a:off x="0" y="0"/>
                      <a:ext cx="5942965" cy="188595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39</w:t>
      </w:r>
      <w:r>
        <w:fldChar w:fldCharType="end"/>
      </w:r>
      <w:bookmarkStart w:id="40" w:name="_Toc15899"/>
      <w:r>
        <w:rPr>
          <w:lang w:val="en-US"/>
        </w:rPr>
        <w:t>: Lệnh tail</w:t>
      </w:r>
      <w:bookmarkEnd w:id="40"/>
    </w:p>
    <w:p>
      <w:pPr>
        <w:rPr>
          <w:lang w:val="en-US"/>
        </w:rPr>
      </w:pPr>
    </w:p>
    <w:p>
      <w:pPr>
        <w:jc w:val="center"/>
      </w:pPr>
      <w:r>
        <w:drawing>
          <wp:inline distT="0" distB="0" distL="114300" distR="114300">
            <wp:extent cx="5942330" cy="1478915"/>
            <wp:effectExtent l="0" t="0" r="1270" b="1460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4"/>
                    <pic:cNvPicPr>
                      <a:picLocks noChangeAspect="1"/>
                    </pic:cNvPicPr>
                  </pic:nvPicPr>
                  <pic:blipFill>
                    <a:blip r:embed="rId49"/>
                    <a:stretch>
                      <a:fillRect/>
                    </a:stretch>
                  </pic:blipFill>
                  <pic:spPr>
                    <a:xfrm>
                      <a:off x="0" y="0"/>
                      <a:ext cx="5942330" cy="147891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40</w:t>
      </w:r>
      <w:r>
        <w:fldChar w:fldCharType="end"/>
      </w:r>
      <w:bookmarkStart w:id="41" w:name="_Toc31080"/>
      <w:r>
        <w:rPr>
          <w:lang w:val="en-US"/>
        </w:rPr>
        <w:t>: Lệnh tail -n4 hiển thị 4 dòng cuối</w:t>
      </w:r>
      <w:bookmarkEnd w:id="41"/>
    </w:p>
    <w:p>
      <w:pPr>
        <w:rPr>
          <w:lang w:val="en-US"/>
        </w:rPr>
      </w:pPr>
    </w:p>
    <w:p>
      <w:pPr>
        <w:jc w:val="center"/>
      </w:pPr>
      <w:r>
        <w:drawing>
          <wp:inline distT="0" distB="0" distL="114300" distR="114300">
            <wp:extent cx="5942330" cy="3242945"/>
            <wp:effectExtent l="0" t="0" r="1270" b="3175"/>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50"/>
                    <a:stretch>
                      <a:fillRect/>
                    </a:stretch>
                  </pic:blipFill>
                  <pic:spPr>
                    <a:xfrm>
                      <a:off x="0" y="0"/>
                      <a:ext cx="5942330" cy="324294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41</w:t>
      </w:r>
      <w:r>
        <w:fldChar w:fldCharType="end"/>
      </w:r>
      <w:bookmarkStart w:id="42" w:name="_Toc251"/>
      <w:r>
        <w:rPr>
          <w:lang w:val="en-US"/>
        </w:rPr>
        <w:t>: Kết hợp với lệnh head để lấy từ dòng 4 đến dòng 6 của thoduyen.txt</w:t>
      </w:r>
      <w:bookmarkEnd w:id="42"/>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rtl w:val="0"/>
        </w:rPr>
        <w:t>grep</w:t>
      </w:r>
      <w:r>
        <w:rPr>
          <w:rtl w:val="0"/>
        </w:rPr>
        <w:t>.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ascii="Arial" w:hAnsi="Arial" w:eastAsia="Roboto" w:cs="Arial"/>
          <w:i w:val="0"/>
          <w:iCs w:val="0"/>
          <w:caps w:val="0"/>
          <w:color w:val="424552"/>
          <w:spacing w:val="0"/>
          <w:sz w:val="22"/>
          <w:szCs w:val="22"/>
          <w:shd w:val="clear" w:fill="FFFFFF"/>
        </w:rPr>
      </w:pPr>
      <w:r>
        <w:rPr>
          <w:rFonts w:hint="default" w:ascii="Arial" w:hAnsi="Arial" w:eastAsia="Roboto" w:cs="Arial"/>
          <w:i w:val="0"/>
          <w:iCs w:val="0"/>
          <w:caps w:val="0"/>
          <w:color w:val="424552"/>
          <w:spacing w:val="0"/>
          <w:sz w:val="22"/>
          <w:szCs w:val="22"/>
          <w:shd w:val="clear" w:fill="FFFFFF"/>
        </w:rPr>
        <w:t>Lệnh grep trong Linux (viết tắt Global Regular Expression Print) là một công cụ được sử dụng để tìm kiếm một chuỗi cụ thể hoặc một biểu thức chính quy trong một hay nhiều file văn bản và hiển thị các dòng chứa chuỗi tìm kiếm.</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9790" cy="3609340"/>
            <wp:effectExtent l="0" t="0" r="3810" b="254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6"/>
                    <pic:cNvPicPr>
                      <a:picLocks noChangeAspect="1"/>
                    </pic:cNvPicPr>
                  </pic:nvPicPr>
                  <pic:blipFill>
                    <a:blip r:embed="rId51"/>
                    <a:stretch>
                      <a:fillRect/>
                    </a:stretch>
                  </pic:blipFill>
                  <pic:spPr>
                    <a:xfrm>
                      <a:off x="0" y="0"/>
                      <a:ext cx="5939790" cy="360934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42</w:t>
      </w:r>
      <w:r>
        <w:fldChar w:fldCharType="end"/>
      </w:r>
      <w:bookmarkStart w:id="43" w:name="_Toc1115"/>
      <w:r>
        <w:rPr>
          <w:lang w:val="en-US"/>
        </w:rPr>
        <w:t>: Tìm hiểu về grep( grep --help)</w:t>
      </w:r>
      <w:bookmarkEnd w:id="43"/>
    </w:p>
    <w:p>
      <w:pPr>
        <w:rPr>
          <w:rFonts w:hint="default"/>
          <w:lang w:val="en-US"/>
        </w:rPr>
      </w:pPr>
    </w:p>
    <w:p>
      <w:pPr>
        <w:jc w:val="center"/>
      </w:pPr>
      <w:r>
        <w:drawing>
          <wp:inline distT="0" distB="0" distL="114300" distR="114300">
            <wp:extent cx="5940425" cy="1350645"/>
            <wp:effectExtent l="0" t="0" r="3175" b="5715"/>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7"/>
                    <pic:cNvPicPr>
                      <a:picLocks noChangeAspect="1"/>
                    </pic:cNvPicPr>
                  </pic:nvPicPr>
                  <pic:blipFill>
                    <a:blip r:embed="rId52"/>
                    <a:stretch>
                      <a:fillRect/>
                    </a:stretch>
                  </pic:blipFill>
                  <pic:spPr>
                    <a:xfrm>
                      <a:off x="0" y="0"/>
                      <a:ext cx="5940425" cy="135064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43</w:t>
      </w:r>
      <w:r>
        <w:fldChar w:fldCharType="end"/>
      </w:r>
      <w:bookmarkStart w:id="44" w:name="_Toc3593"/>
      <w:r>
        <w:rPr>
          <w:lang w:val="en-US"/>
        </w:rPr>
        <w:t>:</w:t>
      </w:r>
      <w:r>
        <w:rPr>
          <w:rFonts w:hint="default"/>
          <w:lang w:val="en-US"/>
        </w:rPr>
        <w:t xml:space="preserve"> Ví dụ 1: tìm chuỗi “uye” trong file thoduyen.txt</w:t>
      </w:r>
      <w:bookmarkEnd w:id="44"/>
    </w:p>
    <w:p>
      <w:pPr>
        <w:rPr>
          <w:rFonts w:hint="default"/>
          <w:lang w:val="en-US"/>
        </w:rPr>
      </w:pPr>
      <w:r>
        <w:rPr>
          <w:rFonts w:hint="default"/>
          <w:lang w:val="en-US"/>
        </w:rPr>
        <w:tab/>
      </w:r>
      <w:r>
        <w:rPr>
          <w:rFonts w:hint="default"/>
          <w:lang w:val="en-US"/>
        </w:rPr>
        <w:tab/>
      </w:r>
    </w:p>
    <w:p>
      <w:pPr>
        <w:jc w:val="center"/>
      </w:pPr>
      <w:r>
        <w:drawing>
          <wp:inline distT="0" distB="0" distL="114300" distR="114300">
            <wp:extent cx="5942965" cy="1408430"/>
            <wp:effectExtent l="0" t="0" r="635" b="889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8"/>
                    <pic:cNvPicPr>
                      <a:picLocks noChangeAspect="1"/>
                    </pic:cNvPicPr>
                  </pic:nvPicPr>
                  <pic:blipFill>
                    <a:blip r:embed="rId53"/>
                    <a:stretch>
                      <a:fillRect/>
                    </a:stretch>
                  </pic:blipFill>
                  <pic:spPr>
                    <a:xfrm>
                      <a:off x="0" y="0"/>
                      <a:ext cx="5942965" cy="140843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44</w:t>
      </w:r>
      <w:r>
        <w:fldChar w:fldCharType="end"/>
      </w:r>
      <w:bookmarkStart w:id="45" w:name="_Toc29049"/>
      <w:r>
        <w:rPr>
          <w:rFonts w:hint="default"/>
          <w:lang w:val="en-US"/>
        </w:rPr>
        <w:t xml:space="preserve"> </w:t>
      </w:r>
      <w:r>
        <w:rPr>
          <w:lang w:val="en-US"/>
        </w:rPr>
        <w:t>:Ví dụ 2: tìm chuỗi “ch” không phân biệt hoa thường trong file thoduyen.txt.</w:t>
      </w:r>
      <w:bookmarkEnd w:id="45"/>
    </w:p>
    <w:p>
      <w:pPr>
        <w:rPr>
          <w:rFonts w:hint="default"/>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rtl w:val="0"/>
        </w:rPr>
        <w:t xml:space="preserve">cp </w:t>
      </w:r>
      <w:r>
        <w:rPr>
          <w:rtl w:val="0"/>
        </w:rPr>
        <w:t xml:space="preserve">và </w:t>
      </w:r>
      <w:r>
        <w:rPr>
          <w:rFonts w:ascii="Courier New" w:hAnsi="Courier New" w:eastAsia="Courier New" w:cs="Courier New"/>
          <w:rtl w:val="0"/>
        </w:rPr>
        <w:t>mv</w:t>
      </w:r>
      <w:r>
        <w:rPr>
          <w:rtl w:val="0"/>
        </w:rPr>
        <w:t>. Cho ví dụ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 Lệnh cp có tác dụng sao chép file và thư mục, nó tạo ra bản sao gióng y chang nhau.Có nhiều tùy chọn như: -i hiển thị cảnh báo trước khi ghi đè, -n không cho phép ghi đè lên file hoặc thư mục nếu nó đã tồn tại, -f cho phép ghi đè mà không cần xác nhận,…</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Cú pháp lệnh cp: cp -[tùy_chọn] [file_nguồn] [filr_dich]</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8520" cy="2101850"/>
            <wp:effectExtent l="0" t="0" r="5080" b="127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9"/>
                    <pic:cNvPicPr>
                      <a:picLocks noChangeAspect="1"/>
                    </pic:cNvPicPr>
                  </pic:nvPicPr>
                  <pic:blipFill>
                    <a:blip r:embed="rId54"/>
                    <a:stretch>
                      <a:fillRect/>
                    </a:stretch>
                  </pic:blipFill>
                  <pic:spPr>
                    <a:xfrm>
                      <a:off x="0" y="0"/>
                      <a:ext cx="5938520" cy="2101850"/>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45</w:t>
      </w:r>
      <w:r>
        <w:fldChar w:fldCharType="end"/>
      </w:r>
      <w:bookmarkStart w:id="46" w:name="_Toc22970"/>
      <w:r>
        <w:rPr>
          <w:lang w:val="en-US"/>
        </w:rPr>
        <w:t>: Ví dụ sao chép nội dung của newfile sang file newfile1</w:t>
      </w:r>
      <w:bookmarkEnd w:id="46"/>
    </w:p>
    <w:p>
      <w:pPr>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eastAsia="Roboto" w:cs="Arial"/>
          <w:i w:val="0"/>
          <w:iCs w:val="0"/>
          <w:caps w:val="0"/>
          <w:color w:val="424552"/>
          <w:spacing w:val="0"/>
          <w:sz w:val="22"/>
          <w:szCs w:val="22"/>
          <w:shd w:val="clear" w:fill="FFFFFF"/>
          <w:lang w:val="en-US"/>
        </w:rPr>
      </w:pPr>
      <w:r>
        <w:rPr>
          <w:rFonts w:hint="default"/>
          <w:lang w:val="en-US"/>
        </w:rPr>
        <w:t xml:space="preserve">- </w:t>
      </w:r>
      <w:r>
        <w:rPr>
          <w:rFonts w:hint="default" w:ascii="Arial" w:hAnsi="Arial" w:eastAsia="Roboto" w:cs="Arial"/>
          <w:i w:val="0"/>
          <w:iCs w:val="0"/>
          <w:caps w:val="0"/>
          <w:color w:val="424552"/>
          <w:spacing w:val="0"/>
          <w:sz w:val="22"/>
          <w:szCs w:val="22"/>
          <w:shd w:val="clear" w:fill="FFFFFF"/>
        </w:rPr>
        <w:t>Lệnh mv trong</w:t>
      </w:r>
      <w:r>
        <w:rPr>
          <w:rFonts w:hint="default" w:eastAsia="Roboto" w:cs="Arial"/>
          <w:i w:val="0"/>
          <w:iCs w:val="0"/>
          <w:caps w:val="0"/>
          <w:color w:val="424552"/>
          <w:spacing w:val="0"/>
          <w:sz w:val="22"/>
          <w:szCs w:val="22"/>
          <w:shd w:val="clear" w:fill="FFFFFF"/>
          <w:lang w:val="en-US"/>
        </w:rPr>
        <w:t xml:space="preserve"> Linux</w:t>
      </w:r>
      <w:r>
        <w:rPr>
          <w:rFonts w:hint="default" w:ascii="Arial" w:hAnsi="Arial" w:eastAsia="Roboto" w:cs="Arial"/>
          <w:i w:val="0"/>
          <w:iCs w:val="0"/>
          <w:caps w:val="0"/>
          <w:color w:val="424552"/>
          <w:spacing w:val="0"/>
          <w:sz w:val="22"/>
          <w:szCs w:val="22"/>
          <w:shd w:val="clear" w:fill="FFFFFF"/>
        </w:rPr>
        <w:t> là một lệnh được sử dụng để di chuyển và đổi tên file hoặc folder bất kì trong hệ thống. </w:t>
      </w:r>
      <w:r>
        <w:rPr>
          <w:rFonts w:hint="default" w:eastAsia="Roboto" w:cs="Arial"/>
          <w:i w:val="0"/>
          <w:iCs w:val="0"/>
          <w:caps w:val="0"/>
          <w:color w:val="424552"/>
          <w:spacing w:val="0"/>
          <w:sz w:val="22"/>
          <w:szCs w:val="22"/>
          <w:shd w:val="clear" w:fill="FFFFFF"/>
          <w:lang w:val="en-US"/>
        </w:rPr>
        <w:t>Có các tùy chọn như: -n không cho phép ghi đè, -I nhắc trước khi ghi đè, -f trực tiếp ghi đè mà không cần thông báo,…</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3600" cy="1993265"/>
            <wp:effectExtent l="0" t="0" r="0" b="3175"/>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0"/>
                    <pic:cNvPicPr>
                      <a:picLocks noChangeAspect="1"/>
                    </pic:cNvPicPr>
                  </pic:nvPicPr>
                  <pic:blipFill>
                    <a:blip r:embed="rId55"/>
                    <a:stretch>
                      <a:fillRect/>
                    </a:stretch>
                  </pic:blipFill>
                  <pic:spPr>
                    <a:xfrm>
                      <a:off x="0" y="0"/>
                      <a:ext cx="5943600" cy="199326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46</w:t>
      </w:r>
      <w:r>
        <w:fldChar w:fldCharType="end"/>
      </w:r>
      <w:bookmarkStart w:id="47" w:name="_Toc1667"/>
      <w:r>
        <w:rPr>
          <w:lang w:val="en-US"/>
        </w:rPr>
        <w:t>: Ví dụ: Di chuyển nội dung từ file newfile sang file newfile3</w:t>
      </w:r>
      <w:bookmarkEnd w:id="47"/>
    </w:p>
    <w:p>
      <w:pPr>
        <w:rPr>
          <w:rFonts w:hint="default"/>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Cho biết công dụng của lệnh </w:t>
      </w:r>
      <w:r>
        <w:rPr>
          <w:rFonts w:ascii="Courier New" w:hAnsi="Courier New" w:eastAsia="Courier New" w:cs="Courier New"/>
          <w:rtl w:val="0"/>
        </w:rPr>
        <w:t xml:space="preserve">mkdir </w:t>
      </w:r>
      <w:r>
        <w:rPr>
          <w:rtl w:val="0"/>
        </w:rPr>
        <w:t xml:space="preserve">và </w:t>
      </w:r>
      <w:r>
        <w:rPr>
          <w:rFonts w:ascii="Courier New" w:hAnsi="Courier New" w:eastAsia="Courier New" w:cs="Courier New"/>
          <w:rtl w:val="0"/>
        </w:rPr>
        <w:t>rm</w:t>
      </w:r>
      <w:r>
        <w:rPr>
          <w:rtl w:val="0"/>
        </w:rPr>
        <w:t>. Cho ví dụ (chụp hình minh hoạ).</w:t>
      </w:r>
    </w:p>
    <w:p>
      <w:pPr>
        <w:pBdr>
          <w:top w:val="none" w:color="auto" w:sz="0" w:space="0"/>
          <w:left w:val="none" w:color="auto" w:sz="0" w:space="0"/>
          <w:bottom w:val="none" w:color="auto" w:sz="0" w:space="0"/>
          <w:right w:val="none" w:color="auto" w:sz="0" w:space="0"/>
          <w:between w:val="none" w:color="auto" w:sz="0" w:space="0"/>
        </w:pBdr>
        <w:ind w:left="1440" w:firstLine="0"/>
        <w:jc w:val="both"/>
        <w:rPr>
          <w:rFonts w:hint="default"/>
          <w:lang w:val="en-US"/>
        </w:rPr>
      </w:pPr>
      <w:r>
        <w:rPr>
          <w:rFonts w:hint="default"/>
          <w:lang w:val="en-US"/>
        </w:rPr>
        <w:t>- Lệnh mkdir trong Linux có tác dụng tạo thư mục mới.</w:t>
      </w:r>
    </w:p>
    <w:p>
      <w:p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0425" cy="1852295"/>
            <wp:effectExtent l="0" t="0" r="3175" b="6985"/>
            <wp:docPr id="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1"/>
                    <pic:cNvPicPr>
                      <a:picLocks noChangeAspect="1"/>
                    </pic:cNvPicPr>
                  </pic:nvPicPr>
                  <pic:blipFill>
                    <a:blip r:embed="rId56"/>
                    <a:stretch>
                      <a:fillRect/>
                    </a:stretch>
                  </pic:blipFill>
                  <pic:spPr>
                    <a:xfrm>
                      <a:off x="0" y="0"/>
                      <a:ext cx="5940425" cy="1852295"/>
                    </a:xfrm>
                    <a:prstGeom prst="rect">
                      <a:avLst/>
                    </a:prstGeom>
                    <a:noFill/>
                    <a:ln>
                      <a:noFill/>
                    </a:ln>
                  </pic:spPr>
                </pic:pic>
              </a:graphicData>
            </a:graphic>
          </wp:inline>
        </w:drawing>
      </w:r>
    </w:p>
    <w:p>
      <w:pPr>
        <w:pStyle w:val="10"/>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47</w:t>
      </w:r>
      <w:r>
        <w:fldChar w:fldCharType="end"/>
      </w:r>
      <w:bookmarkStart w:id="48" w:name="_Toc29308"/>
      <w:r>
        <w:rPr>
          <w:lang w:val="en-US"/>
        </w:rPr>
        <w:t>: ví dụ: tạo thêm thu muc tên thumucmoi</w:t>
      </w:r>
      <w:bookmarkEnd w:id="48"/>
    </w:p>
    <w:p>
      <w:pPr>
        <w:rPr>
          <w:rFonts w:hint="default"/>
          <w:lang w:val="en-US"/>
        </w:rPr>
      </w:pPr>
    </w:p>
    <w:p>
      <w:pPr>
        <w:rPr>
          <w:rFonts w:hint="default"/>
          <w:lang w:val="en-US"/>
        </w:rPr>
      </w:pPr>
      <w:r>
        <w:rPr>
          <w:rFonts w:hint="default"/>
          <w:lang w:val="en-US"/>
        </w:rPr>
        <w:tab/>
      </w:r>
      <w:r>
        <w:rPr>
          <w:rFonts w:hint="default"/>
          <w:lang w:val="en-US"/>
        </w:rPr>
        <w:tab/>
      </w:r>
      <w:r>
        <w:rPr>
          <w:rFonts w:hint="default"/>
          <w:lang w:val="en-US"/>
        </w:rPr>
        <w:t>- Lệnh rm trong Linux có tác dụng xóa thu mục.</w:t>
      </w:r>
    </w:p>
    <w:p>
      <w:pPr>
        <w:jc w:val="center"/>
      </w:pPr>
      <w:r>
        <w:drawing>
          <wp:inline distT="0" distB="0" distL="114300" distR="114300">
            <wp:extent cx="5937885" cy="1793240"/>
            <wp:effectExtent l="0" t="0" r="5715" b="5080"/>
            <wp:docPr id="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2"/>
                    <pic:cNvPicPr>
                      <a:picLocks noChangeAspect="1"/>
                    </pic:cNvPicPr>
                  </pic:nvPicPr>
                  <pic:blipFill>
                    <a:blip r:embed="rId57"/>
                    <a:stretch>
                      <a:fillRect/>
                    </a:stretch>
                  </pic:blipFill>
                  <pic:spPr>
                    <a:xfrm>
                      <a:off x="0" y="0"/>
                      <a:ext cx="5937885" cy="1793240"/>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48</w:t>
      </w:r>
      <w:r>
        <w:fldChar w:fldCharType="end"/>
      </w:r>
      <w:bookmarkStart w:id="49" w:name="_Toc13566"/>
      <w:r>
        <w:rPr>
          <w:lang w:val="en-US"/>
        </w:rPr>
        <w:t>: Ví dụ: xóa thu mục thumucmoi</w:t>
      </w:r>
      <w:bookmarkEnd w:id="49"/>
    </w:p>
    <w:p>
      <w:pPr>
        <w:rPr>
          <w:rFonts w:hint="default"/>
          <w:lang w:val="en-US"/>
        </w:rPr>
      </w:pPr>
    </w:p>
    <w:p>
      <w:pPr>
        <w:numPr>
          <w:ilvl w:val="0"/>
          <w:numId w:val="1"/>
        </w:numPr>
        <w:pBdr>
          <w:top w:val="none" w:color="auto" w:sz="0" w:space="0"/>
          <w:left w:val="none" w:color="auto" w:sz="0" w:space="0"/>
          <w:bottom w:val="none" w:color="auto" w:sz="0" w:space="0"/>
          <w:right w:val="none" w:color="auto" w:sz="0" w:space="0"/>
          <w:between w:val="none" w:color="auto" w:sz="0" w:space="0"/>
        </w:pBdr>
        <w:ind w:left="720" w:hanging="360"/>
        <w:jc w:val="both"/>
        <w:rPr>
          <w:b/>
        </w:rPr>
      </w:pPr>
      <w:r>
        <w:rPr>
          <w:b/>
          <w:rtl w:val="0"/>
        </w:rPr>
        <w:t>RPM, cập nhật và cài đặt các package</w:t>
      </w: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Các tập tin có phần mở rộng </w:t>
      </w:r>
      <w:r>
        <w:rPr>
          <w:rFonts w:ascii="Courier New" w:hAnsi="Courier New" w:eastAsia="Courier New" w:cs="Courier New"/>
          <w:b/>
          <w:rtl w:val="0"/>
        </w:rPr>
        <w:t>.rpm</w:t>
      </w:r>
      <w:r>
        <w:rPr>
          <w:rtl w:val="0"/>
        </w:rPr>
        <w:t xml:space="preserve"> và </w:t>
      </w:r>
      <w:r>
        <w:rPr>
          <w:rFonts w:ascii="Courier New" w:hAnsi="Courier New" w:eastAsia="Courier New" w:cs="Courier New"/>
          <w:rtl w:val="0"/>
        </w:rPr>
        <w:t>.</w:t>
      </w:r>
      <w:r>
        <w:rPr>
          <w:rFonts w:ascii="Courier New" w:hAnsi="Courier New" w:eastAsia="Courier New" w:cs="Courier New"/>
          <w:b/>
          <w:rtl w:val="0"/>
        </w:rPr>
        <w:t>deb</w:t>
      </w:r>
      <w:r>
        <w:rPr>
          <w:b/>
          <w:rtl w:val="0"/>
        </w:rPr>
        <w:t xml:space="preserve"> </w:t>
      </w:r>
      <w:r>
        <w:rPr>
          <w:rtl w:val="0"/>
        </w:rPr>
        <w:t>có chức năng gì?</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Trông Linux các tập tin có phần mở rộng là .rpm và deb là các gói phần mềm được sủa dụng để cài đặt và quản lý các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 rpm (Red Hat package manager): được dùng phổ biến trên các distro Red Hat, Fedora, CentOS và OpenSUSE. Các tệp tin có phần mở rộng là .rpm sẽ chứa các tệp cần thiết để cài đặt phần mềm ( gồm các tệp tin nhị phân, thư viện và các tệp cấu hình.). Tùy vào hệ thống mà các lệnh quản lý các tập tin .rpm sẽ khác nhau như rpm hoặc yum dùng cho các hệ thống cũ, dnf sẽ dùng cho các hệ thống mới hơn.</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 deb ( Debian package): Được dùng nhiều trong các bản distro Dibian, Ubuntu và các bản distro dựa trên hai bản phân phối này.Tương tự như các tập tin .rpm các tập tin .deb cũng chứa các tệp cần thiết để cài đặt phần mềm. Để cài đặt và quản lý các tập tin .deb ta có thể dùng lệnh dpkg hoặc dùng lệnh apt/ apt -get để quản lý các tập tin .deb từ kho lưu trữ.</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Các lệnh đó là lệnh nào? </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T</w:t>
      </w:r>
      <w:r>
        <w:rPr>
          <w:rtl w:val="0"/>
        </w:rPr>
        <w:t>rong RHEL/CentOS</w:t>
      </w:r>
      <w:r>
        <w:rPr>
          <w:rFonts w:hint="default"/>
          <w:rtl w:val="0"/>
          <w:lang w:val="en-US"/>
        </w:rPr>
        <w:t xml:space="preserve"> ta có thể dùng lệnh yum và dnf (dùng cho các phiên bản mới hơn của RHEL/CentOS) để truy xuất đến kho lưu trũ file .rpm và tự động tải về các file thích hợp để cài đặt/ cập nhật.</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Cú pháp của lệnh yum như sau:</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 Để cài đặt phần mềm: sudo yum install &lt;tên_gói&gt;</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 Chỉ tải về gói phần mềm: sudo yumdownloader &lt;tên_gói&gt;</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Cú pháp lệnh dnf như sau:</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 Đẻ cài đặt phần mềm: sudo dnf install &lt;tên_gói&gt;</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r>
        <w:rPr>
          <w:rFonts w:hint="default"/>
          <w:rtl w:val="0"/>
          <w:lang w:val="en-US"/>
        </w:rPr>
        <w:t>- Chỉ tải gói phần mềm: sudo dnf download &lt;tên_gói&gt;</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firstLine="716" w:firstLineChars="0"/>
        <w:jc w:val="both"/>
        <w:rPr>
          <w:rFonts w:hint="default"/>
          <w:rtl w:val="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ab/>
      </w: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Cài đặt trình soạn thảo </w:t>
      </w:r>
      <w:r>
        <w:rPr>
          <w:rFonts w:ascii="Courier New" w:hAnsi="Courier New" w:eastAsia="Courier New" w:cs="Courier New"/>
          <w:b/>
          <w:rtl w:val="0"/>
        </w:rPr>
        <w:t xml:space="preserve">nano </w:t>
      </w:r>
      <w:r>
        <w:rPr>
          <w:rtl w:val="0"/>
        </w:rPr>
        <w:t>(chụp hình minh hoạ, nếu trình soạn thảo nano đã được cài sẵn thì chụp thông báo)</w:t>
      </w:r>
    </w:p>
    <w:p>
      <w:pPr>
        <w:ind w:left="1440" w:firstLine="0"/>
        <w:jc w:val="both"/>
        <w:rPr>
          <w:rFonts w:ascii="Courier New" w:hAnsi="Courier New" w:eastAsia="Courier New" w:cs="Courier New"/>
          <w:rtl w:val="0"/>
        </w:rPr>
      </w:pPr>
      <w:r>
        <w:rPr>
          <w:rFonts w:ascii="Courier New" w:hAnsi="Courier New" w:eastAsia="Courier New" w:cs="Courier New"/>
          <w:rtl w:val="0"/>
        </w:rPr>
        <w:t>$sudo dnf install nano</w:t>
      </w:r>
    </w:p>
    <w:p>
      <w:pPr>
        <w:jc w:val="center"/>
      </w:pPr>
      <w:r>
        <w:drawing>
          <wp:inline distT="0" distB="0" distL="114300" distR="114300">
            <wp:extent cx="5942330" cy="2446655"/>
            <wp:effectExtent l="0" t="0" r="1270"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8"/>
                    <a:stretch>
                      <a:fillRect/>
                    </a:stretch>
                  </pic:blipFill>
                  <pic:spPr>
                    <a:xfrm>
                      <a:off x="0" y="0"/>
                      <a:ext cx="5942330" cy="244665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49</w:t>
      </w:r>
      <w:r>
        <w:fldChar w:fldCharType="end"/>
      </w:r>
      <w:bookmarkStart w:id="50" w:name="_Toc17053"/>
      <w:r>
        <w:rPr>
          <w:lang w:val="en-US"/>
        </w:rPr>
        <w:t>: Đã cài đặt trình soạn thảo nano</w:t>
      </w:r>
      <w:bookmarkEnd w:id="50"/>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Cài đặt trình duyệt web thuần văn bản (text-based web browser) </w:t>
      </w:r>
      <w:r>
        <w:rPr>
          <w:rFonts w:ascii="Courier New" w:hAnsi="Courier New" w:eastAsia="Courier New" w:cs="Courier New"/>
          <w:rtl w:val="0"/>
        </w:rPr>
        <w:t>lynx</w:t>
      </w:r>
      <w:r>
        <w:rPr>
          <w:rtl w:val="0"/>
        </w:rPr>
        <w:t xml:space="preserve">. Sau khi cài đặt xong, thực hiện truy cập vào website https://www.ctu.edu.vn/ (chụp hình minh hoạ). </w:t>
      </w:r>
    </w:p>
    <w:p>
      <w:pPr>
        <w:pBdr>
          <w:top w:val="none" w:color="auto" w:sz="0" w:space="0"/>
          <w:left w:val="none" w:color="auto" w:sz="0" w:space="0"/>
          <w:bottom w:val="none" w:color="auto" w:sz="0" w:space="0"/>
          <w:right w:val="none" w:color="auto" w:sz="0" w:space="0"/>
          <w:between w:val="none" w:color="auto" w:sz="0" w:space="0"/>
        </w:pBdr>
        <w:ind w:left="1440" w:firstLine="0"/>
        <w:jc w:val="both"/>
        <w:rPr>
          <w:rFonts w:ascii="Courier New" w:hAnsi="Courier New" w:eastAsia="Courier New" w:cs="Courier New"/>
          <w:rtl w:val="0"/>
        </w:rPr>
      </w:pPr>
      <w:r>
        <w:rPr>
          <w:rFonts w:ascii="Courier New" w:hAnsi="Courier New" w:eastAsia="Courier New" w:cs="Courier New"/>
          <w:rtl w:val="0"/>
        </w:rPr>
        <w:t>$sudo dnf install lynx</w:t>
      </w:r>
    </w:p>
    <w:p>
      <w:p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2965" cy="3326130"/>
            <wp:effectExtent l="0" t="0" r="635"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59"/>
                    <a:stretch>
                      <a:fillRect/>
                    </a:stretch>
                  </pic:blipFill>
                  <pic:spPr>
                    <a:xfrm>
                      <a:off x="0" y="0"/>
                      <a:ext cx="5942965" cy="3326130"/>
                    </a:xfrm>
                    <a:prstGeom prst="rect">
                      <a:avLst/>
                    </a:prstGeom>
                    <a:noFill/>
                    <a:ln>
                      <a:noFill/>
                    </a:ln>
                  </pic:spPr>
                </pic:pic>
              </a:graphicData>
            </a:graphic>
          </wp:inline>
        </w:drawing>
      </w:r>
    </w:p>
    <w:p>
      <w:pPr>
        <w:pStyle w:val="10"/>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50</w:t>
      </w:r>
      <w:r>
        <w:fldChar w:fldCharType="end"/>
      </w:r>
      <w:bookmarkStart w:id="51" w:name="_Toc2871"/>
      <w:r>
        <w:rPr>
          <w:lang w:val="en-US"/>
        </w:rPr>
        <w:t>: Bắt đầu cài đặt lynx</w:t>
      </w:r>
      <w:bookmarkEnd w:id="51"/>
    </w:p>
    <w:p>
      <w:pPr>
        <w:rPr>
          <w:lang w:val="en-US"/>
        </w:rPr>
      </w:pPr>
    </w:p>
    <w:p>
      <w:pPr>
        <w:jc w:val="center"/>
      </w:pPr>
      <w:r>
        <w:drawing>
          <wp:inline distT="0" distB="0" distL="114300" distR="114300">
            <wp:extent cx="5937885" cy="3125470"/>
            <wp:effectExtent l="0" t="0" r="5715" b="139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60"/>
                    <a:stretch>
                      <a:fillRect/>
                    </a:stretch>
                  </pic:blipFill>
                  <pic:spPr>
                    <a:xfrm>
                      <a:off x="0" y="0"/>
                      <a:ext cx="5937885" cy="3125470"/>
                    </a:xfrm>
                    <a:prstGeom prst="rect">
                      <a:avLst/>
                    </a:prstGeom>
                    <a:noFill/>
                    <a:ln>
                      <a:noFill/>
                    </a:ln>
                  </pic:spPr>
                </pic:pic>
              </a:graphicData>
            </a:graphic>
          </wp:inline>
        </w:drawing>
      </w:r>
    </w:p>
    <w:p>
      <w:pPr>
        <w:pStyle w:val="10"/>
        <w:jc w:val="center"/>
        <w:outlineLvl w:val="0"/>
        <w:rPr>
          <w:rFonts w:hint="default"/>
          <w:lang w:val="en-US"/>
        </w:rPr>
      </w:pPr>
      <w:r>
        <w:t xml:space="preserve">Image </w:t>
      </w:r>
      <w:r>
        <w:fldChar w:fldCharType="begin"/>
      </w:r>
      <w:r>
        <w:instrText xml:space="preserve"> SEQ Image \* ARABIC </w:instrText>
      </w:r>
      <w:r>
        <w:fldChar w:fldCharType="separate"/>
      </w:r>
      <w:r>
        <w:t>51</w:t>
      </w:r>
      <w:r>
        <w:fldChar w:fldCharType="end"/>
      </w:r>
      <w:bookmarkStart w:id="52" w:name="_Toc10600"/>
      <w:r>
        <w:rPr>
          <w:lang w:val="en-US"/>
        </w:rPr>
        <w:t>: Cài đặt lynx thành công</w:t>
      </w:r>
      <w:bookmarkEnd w:id="52"/>
    </w:p>
    <w:p>
      <w:pPr>
        <w:rPr>
          <w:rFonts w:hint="default"/>
          <w:rtl w:val="0"/>
          <w:lang w:val="en-US"/>
        </w:rPr>
      </w:pPr>
    </w:p>
    <w:p>
      <w:pPr>
        <w:jc w:val="center"/>
      </w:pPr>
      <w:r>
        <w:drawing>
          <wp:inline distT="0" distB="0" distL="114300" distR="114300">
            <wp:extent cx="5941060" cy="4131310"/>
            <wp:effectExtent l="0" t="0" r="2540" b="1397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61"/>
                    <a:stretch>
                      <a:fillRect/>
                    </a:stretch>
                  </pic:blipFill>
                  <pic:spPr>
                    <a:xfrm>
                      <a:off x="0" y="0"/>
                      <a:ext cx="5941060" cy="4131310"/>
                    </a:xfrm>
                    <a:prstGeom prst="rect">
                      <a:avLst/>
                    </a:prstGeom>
                    <a:noFill/>
                    <a:ln>
                      <a:noFill/>
                    </a:ln>
                  </pic:spPr>
                </pic:pic>
              </a:graphicData>
            </a:graphic>
          </wp:inline>
        </w:drawing>
      </w:r>
    </w:p>
    <w:p>
      <w:pPr>
        <w:pStyle w:val="10"/>
        <w:jc w:val="center"/>
        <w:outlineLvl w:val="0"/>
        <w:rPr>
          <w:rtl w:val="0"/>
        </w:rPr>
      </w:pPr>
      <w:r>
        <w:t xml:space="preserve">Image </w:t>
      </w:r>
      <w:r>
        <w:fldChar w:fldCharType="begin"/>
      </w:r>
      <w:r>
        <w:instrText xml:space="preserve"> SEQ Image \* ARABIC </w:instrText>
      </w:r>
      <w:r>
        <w:fldChar w:fldCharType="separate"/>
      </w:r>
      <w:r>
        <w:t>52</w:t>
      </w:r>
      <w:r>
        <w:fldChar w:fldCharType="end"/>
      </w:r>
      <w:bookmarkStart w:id="53" w:name="_Toc13957"/>
      <w:r>
        <w:rPr>
          <w:lang w:val="en-US"/>
        </w:rPr>
        <w:t>: Truy cập vào</w:t>
      </w:r>
      <w:r>
        <w:rPr>
          <w:rFonts w:hint="default"/>
          <w:lang w:val="en-US"/>
        </w:rPr>
        <w:t xml:space="preserve"> </w:t>
      </w:r>
      <w:r>
        <w:rPr>
          <w:rtl w:val="0"/>
        </w:rPr>
        <w:t xml:space="preserve">website </w:t>
      </w:r>
      <w:r>
        <w:fldChar w:fldCharType="begin"/>
      </w:r>
      <w:r>
        <w:instrText xml:space="preserve"> HYPERLINK "https://www.ctu.edu.vn/" </w:instrText>
      </w:r>
      <w:r>
        <w:fldChar w:fldCharType="separate"/>
      </w:r>
      <w:r>
        <w:rPr>
          <w:rStyle w:val="12"/>
          <w:rtl w:val="0"/>
        </w:rPr>
        <w:t>https://www.ctu.edu.vn/</w:t>
      </w:r>
      <w:r>
        <w:fldChar w:fldCharType="end"/>
      </w:r>
      <w:bookmarkEnd w:id="53"/>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Gỡ bỏ chương trình </w:t>
      </w:r>
      <w:r>
        <w:rPr>
          <w:rFonts w:ascii="Courier New" w:hAnsi="Courier New" w:eastAsia="Courier New" w:cs="Courier New"/>
          <w:b/>
          <w:rtl w:val="0"/>
        </w:rPr>
        <w:t>lynx</w:t>
      </w:r>
      <w:r>
        <w:rPr>
          <w:rtl w:val="0"/>
        </w:rPr>
        <w:t xml:space="preserve"> ra khỏi hệ thống (chụp hình minh hoạ).</w:t>
      </w:r>
    </w:p>
    <w:p>
      <w:pPr>
        <w:numPr>
          <w:ilvl w:val="0"/>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lang w:val="en-US"/>
        </w:rPr>
      </w:pPr>
      <w:r>
        <w:rPr>
          <w:rFonts w:hint="default"/>
          <w:lang w:val="en-US"/>
        </w:rPr>
        <w:t>Đẻ gở chương trình lynx ta dùng lệnh sudo dnf remove lynx.</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43600" cy="2731135"/>
            <wp:effectExtent l="0" t="0" r="0" b="12065"/>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62"/>
                    <a:stretch>
                      <a:fillRect/>
                    </a:stretch>
                  </pic:blipFill>
                  <pic:spPr>
                    <a:xfrm>
                      <a:off x="0" y="0"/>
                      <a:ext cx="5943600" cy="2731135"/>
                    </a:xfrm>
                    <a:prstGeom prst="rect">
                      <a:avLst/>
                    </a:prstGeom>
                    <a:noFill/>
                    <a:ln>
                      <a:noFill/>
                    </a:ln>
                  </pic:spPr>
                </pic:pic>
              </a:graphicData>
            </a:graphic>
          </wp:inline>
        </w:drawing>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lang w:val="en-US"/>
        </w:rPr>
      </w:pPr>
      <w:r>
        <w:t xml:space="preserve">Image </w:t>
      </w:r>
      <w:r>
        <w:fldChar w:fldCharType="begin"/>
      </w:r>
      <w:r>
        <w:instrText xml:space="preserve"> SEQ Image \* ARABIC </w:instrText>
      </w:r>
      <w:r>
        <w:fldChar w:fldCharType="separate"/>
      </w:r>
      <w:r>
        <w:t>53</w:t>
      </w:r>
      <w:r>
        <w:fldChar w:fldCharType="end"/>
      </w:r>
      <w:bookmarkStart w:id="54" w:name="_Toc12177"/>
      <w:r>
        <w:rPr>
          <w:lang w:val="en-US"/>
        </w:rPr>
        <w:t>: Gở chương trình l</w:t>
      </w:r>
      <w:r>
        <w:rPr>
          <w:rFonts w:hint="default"/>
          <w:lang w:val="en-US"/>
        </w:rPr>
        <w:t>ynx</w:t>
      </w:r>
      <w:bookmarkEnd w:id="54"/>
    </w:p>
    <w:p>
      <w:pPr>
        <w:rPr>
          <w:rFonts w:hint="default"/>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Thêm repository và cài đặt công cụ hỗ trợ lập trình VS Code (chụp hình minh hoạ).</w:t>
      </w:r>
    </w:p>
    <w:p>
      <w:pPr>
        <w:numPr>
          <w:ilvl w:val="0"/>
          <w:numId w:val="8"/>
        </w:numPr>
        <w:pBdr>
          <w:top w:val="none" w:color="auto" w:sz="0" w:space="0"/>
          <w:left w:val="none" w:color="auto" w:sz="0" w:space="0"/>
          <w:bottom w:val="none" w:color="auto" w:sz="0" w:space="0"/>
          <w:right w:val="none" w:color="auto" w:sz="0" w:space="0"/>
          <w:between w:val="none" w:color="auto" w:sz="0" w:space="0"/>
        </w:pBdr>
        <w:ind w:left="1440" w:hanging="360"/>
        <w:jc w:val="both"/>
      </w:pPr>
      <w:r>
        <w:rPr>
          <w:rtl w:val="0"/>
        </w:rPr>
        <w:t>Thêm Microsoft GPG key</w:t>
      </w:r>
    </w:p>
    <w:p>
      <w:pPr>
        <w:pBdr>
          <w:top w:val="none" w:color="auto" w:sz="0" w:space="0"/>
          <w:left w:val="none" w:color="auto" w:sz="0" w:space="0"/>
          <w:bottom w:val="none" w:color="auto" w:sz="0" w:space="0"/>
          <w:right w:val="none" w:color="auto" w:sz="0" w:space="0"/>
          <w:between w:val="none" w:color="auto" w:sz="0" w:space="0"/>
        </w:pBdr>
        <w:ind w:left="1440" w:right="-630" w:firstLine="0"/>
        <w:jc w:val="both"/>
        <w:rPr>
          <w:rFonts w:ascii="Courier New" w:hAnsi="Courier New" w:eastAsia="Courier New" w:cs="Courier New"/>
          <w:sz w:val="20"/>
          <w:szCs w:val="20"/>
        </w:rPr>
      </w:pPr>
      <w:r>
        <w:rPr>
          <w:rFonts w:ascii="Courier New" w:hAnsi="Courier New" w:eastAsia="Courier New" w:cs="Courier New"/>
          <w:rtl w:val="0"/>
        </w:rPr>
        <w:t xml:space="preserve">$ </w:t>
      </w:r>
      <w:r>
        <w:rPr>
          <w:rFonts w:ascii="Courier New" w:hAnsi="Courier New" w:eastAsia="Courier New" w:cs="Courier New"/>
          <w:sz w:val="20"/>
          <w:szCs w:val="20"/>
          <w:rtl w:val="0"/>
        </w:rPr>
        <w:t>sudo rpm --import https://packages.microsoft.com/keys/microsoft.asc</w:t>
      </w:r>
    </w:p>
    <w:p>
      <w:pPr>
        <w:numPr>
          <w:ilvl w:val="0"/>
          <w:numId w:val="8"/>
        </w:numPr>
        <w:pBdr>
          <w:top w:val="none" w:color="auto" w:sz="0" w:space="0"/>
          <w:left w:val="none" w:color="auto" w:sz="0" w:space="0"/>
          <w:bottom w:val="none" w:color="auto" w:sz="0" w:space="0"/>
          <w:right w:val="none" w:color="auto" w:sz="0" w:space="0"/>
          <w:between w:val="none" w:color="auto" w:sz="0" w:space="0"/>
        </w:pBdr>
        <w:ind w:left="1440" w:hanging="360"/>
        <w:jc w:val="both"/>
      </w:pPr>
      <w:r>
        <w:rPr>
          <w:rtl w:val="0"/>
        </w:rPr>
        <w:t xml:space="preserve">Tạo tập tin repository </w:t>
      </w:r>
    </w:p>
    <w:p>
      <w:pPr>
        <w:pBdr>
          <w:top w:val="none" w:color="auto" w:sz="0" w:space="0"/>
          <w:left w:val="none" w:color="auto" w:sz="0" w:space="0"/>
          <w:bottom w:val="none" w:color="auto" w:sz="0" w:space="0"/>
          <w:right w:val="none" w:color="auto" w:sz="0" w:space="0"/>
          <w:between w:val="none" w:color="auto" w:sz="0" w:space="0"/>
        </w:pBdr>
        <w:ind w:left="1440" w:firstLine="0"/>
        <w:jc w:val="both"/>
        <w:rPr>
          <w:rFonts w:ascii="Courier New" w:hAnsi="Courier New" w:eastAsia="Courier New" w:cs="Courier New"/>
        </w:rPr>
      </w:pPr>
      <w:r>
        <w:rPr>
          <w:rFonts w:ascii="Courier New" w:hAnsi="Courier New" w:eastAsia="Courier New" w:cs="Courier New"/>
          <w:rtl w:val="0"/>
        </w:rPr>
        <w:t>$ sudo nano /etc/yum.repos.d/vscode.repo</w:t>
      </w:r>
    </w:p>
    <w:p>
      <w:pPr>
        <w:pBdr>
          <w:top w:val="none" w:color="auto" w:sz="0" w:space="0"/>
          <w:left w:val="none" w:color="auto" w:sz="0" w:space="0"/>
          <w:bottom w:val="none" w:color="auto" w:sz="0" w:space="0"/>
          <w:right w:val="none" w:color="auto" w:sz="0" w:space="0"/>
          <w:between w:val="none" w:color="auto" w:sz="0" w:space="0"/>
        </w:pBdr>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tl w:val="0"/>
        </w:rPr>
        <w:t>Nội dung tập tin</w:t>
      </w:r>
      <w:r>
        <w:rPr>
          <w:rFonts w:ascii="Courier New" w:hAnsi="Courier New" w:eastAsia="Courier New" w:cs="Courier New"/>
          <w:rtl w:val="0"/>
        </w:rPr>
        <w:t xml:space="preserve"> vscode.repo</w:t>
      </w:r>
    </w:p>
    <w:p>
      <w:pPr>
        <w:pBdr>
          <w:top w:val="none" w:color="auto" w:sz="0" w:space="0"/>
          <w:left w:val="none" w:color="auto" w:sz="0" w:space="0"/>
          <w:bottom w:val="none" w:color="auto" w:sz="0" w:space="0"/>
          <w:right w:val="none" w:color="auto" w:sz="0" w:space="0"/>
          <w:between w:val="none" w:color="auto" w:sz="0" w:space="0"/>
        </w:pBdr>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[code]</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name=Visual Studio Code</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baseurl=https://packages.microsoft.com/yumrepos/vscode</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enabled=1</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gpgcheck=1</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gpgkey=https://packages.microsoft.com/keys/microsoft.asc</w:t>
      </w:r>
    </w:p>
    <w:p>
      <w:pPr>
        <w:pBdr>
          <w:top w:val="none" w:color="auto" w:sz="0" w:space="0"/>
          <w:left w:val="none" w:color="auto" w:sz="0" w:space="0"/>
          <w:bottom w:val="none" w:color="auto" w:sz="0" w:space="0"/>
          <w:right w:val="none" w:color="auto" w:sz="0" w:space="0"/>
          <w:between w:val="none" w:color="auto" w:sz="0" w:space="0"/>
        </w:pBdr>
        <w:jc w:val="both"/>
      </w:pPr>
      <w:r>
        <w:rPr>
          <w:rFonts w:ascii="Courier New" w:hAnsi="Courier New" w:eastAsia="Courier New" w:cs="Courier New"/>
          <w:rtl w:val="0"/>
        </w:rPr>
        <w:tab/>
      </w:r>
      <w:r>
        <w:rPr>
          <w:rFonts w:ascii="Courier New" w:hAnsi="Courier New" w:eastAsia="Courier New" w:cs="Courier New"/>
          <w:rtl w:val="0"/>
        </w:rPr>
        <w:t xml:space="preserve">   + </w:t>
      </w:r>
      <w:r>
        <w:rPr>
          <w:rtl w:val="0"/>
        </w:rPr>
        <w:t xml:space="preserve">Cập nhật cache của </w:t>
      </w:r>
      <w:r>
        <w:rPr>
          <w:rFonts w:ascii="Courier New" w:hAnsi="Courier New" w:eastAsia="Courier New" w:cs="Courier New"/>
          <w:rtl w:val="0"/>
        </w:rPr>
        <w:t>dnf</w:t>
      </w:r>
      <w:r>
        <w:rPr>
          <w:rtl w:val="0"/>
        </w:rPr>
        <w:t xml:space="preserve"> và cài đặt</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Pr>
      </w:pPr>
      <w:r>
        <w:rPr>
          <w:rFonts w:ascii="Courier New" w:hAnsi="Courier New" w:eastAsia="Courier New" w:cs="Courier New"/>
          <w:rtl w:val="0"/>
        </w:rPr>
        <w:t>$ dnf check-update</w:t>
      </w:r>
    </w:p>
    <w:p>
      <w:pPr>
        <w:pBdr>
          <w:top w:val="none" w:color="auto" w:sz="0" w:space="0"/>
          <w:left w:val="none" w:color="auto" w:sz="0" w:space="0"/>
          <w:bottom w:val="none" w:color="auto" w:sz="0" w:space="0"/>
          <w:right w:val="none" w:color="auto" w:sz="0" w:space="0"/>
          <w:between w:val="none" w:color="auto" w:sz="0" w:space="0"/>
        </w:pBdr>
        <w:ind w:left="720" w:firstLine="720"/>
        <w:jc w:val="both"/>
        <w:rPr>
          <w:rFonts w:ascii="Courier New" w:hAnsi="Courier New" w:eastAsia="Courier New" w:cs="Courier New"/>
          <w:rtl w:val="0"/>
        </w:rPr>
      </w:pPr>
      <w:r>
        <w:rPr>
          <w:rFonts w:ascii="Courier New" w:hAnsi="Courier New" w:eastAsia="Courier New" w:cs="Courier New"/>
          <w:rtl w:val="0"/>
        </w:rPr>
        <w:t>$ sudo dnf install code</w:t>
      </w:r>
    </w:p>
    <w:p>
      <w:p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7885" cy="4180840"/>
            <wp:effectExtent l="0" t="0" r="5715" b="1016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63"/>
                    <a:stretch>
                      <a:fillRect/>
                    </a:stretch>
                  </pic:blipFill>
                  <pic:spPr>
                    <a:xfrm>
                      <a:off x="0" y="0"/>
                      <a:ext cx="5937885" cy="4180840"/>
                    </a:xfrm>
                    <a:prstGeom prst="rect">
                      <a:avLst/>
                    </a:prstGeom>
                    <a:noFill/>
                    <a:ln>
                      <a:noFill/>
                    </a:ln>
                  </pic:spPr>
                </pic:pic>
              </a:graphicData>
            </a:graphic>
          </wp:inline>
        </w:drawing>
      </w:r>
    </w:p>
    <w:p>
      <w:pPr>
        <w:pStyle w:val="10"/>
        <w:pBdr>
          <w:top w:val="none" w:color="auto" w:sz="0" w:space="0"/>
          <w:left w:val="none" w:color="auto" w:sz="0" w:space="0"/>
          <w:bottom w:val="none" w:color="auto" w:sz="0" w:space="0"/>
          <w:right w:val="none" w:color="auto" w:sz="0" w:space="0"/>
          <w:between w:val="none" w:color="auto" w:sz="0" w:space="0"/>
        </w:pBdr>
        <w:jc w:val="center"/>
        <w:outlineLvl w:val="0"/>
        <w:rPr>
          <w:lang w:val="en-US"/>
        </w:rPr>
      </w:pPr>
      <w:r>
        <w:t xml:space="preserve">Image </w:t>
      </w:r>
      <w:r>
        <w:fldChar w:fldCharType="begin"/>
      </w:r>
      <w:r>
        <w:instrText xml:space="preserve"> SEQ Image \* ARABIC </w:instrText>
      </w:r>
      <w:r>
        <w:fldChar w:fldCharType="separate"/>
      </w:r>
      <w:r>
        <w:t>54</w:t>
      </w:r>
      <w:r>
        <w:fldChar w:fldCharType="end"/>
      </w:r>
      <w:bookmarkStart w:id="55" w:name="_Toc31438"/>
      <w:r>
        <w:rPr>
          <w:lang w:val="en-US"/>
        </w:rPr>
        <w:t>: Caif đặt Vscode</w:t>
      </w:r>
      <w:bookmarkEnd w:id="55"/>
    </w:p>
    <w:p>
      <w:pPr>
        <w:rPr>
          <w:lang w:val="en-US"/>
        </w:rPr>
      </w:pPr>
    </w:p>
    <w:p>
      <w:pPr>
        <w:jc w:val="center"/>
      </w:pPr>
      <w:r>
        <w:drawing>
          <wp:inline distT="0" distB="0" distL="114300" distR="114300">
            <wp:extent cx="5937885" cy="4451985"/>
            <wp:effectExtent l="0" t="0" r="5715" b="1333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64"/>
                    <a:stretch>
                      <a:fillRect/>
                    </a:stretch>
                  </pic:blipFill>
                  <pic:spPr>
                    <a:xfrm>
                      <a:off x="0" y="0"/>
                      <a:ext cx="5937885" cy="4451985"/>
                    </a:xfrm>
                    <a:prstGeom prst="rect">
                      <a:avLst/>
                    </a:prstGeom>
                    <a:noFill/>
                    <a:ln>
                      <a:noFill/>
                    </a:ln>
                  </pic:spPr>
                </pic:pic>
              </a:graphicData>
            </a:graphic>
          </wp:inline>
        </w:drawing>
      </w:r>
    </w:p>
    <w:p>
      <w:pPr>
        <w:pStyle w:val="10"/>
        <w:jc w:val="center"/>
        <w:outlineLvl w:val="0"/>
        <w:rPr>
          <w:lang w:val="en-US"/>
        </w:rPr>
      </w:pPr>
      <w:r>
        <w:t xml:space="preserve">Image </w:t>
      </w:r>
      <w:r>
        <w:fldChar w:fldCharType="begin"/>
      </w:r>
      <w:r>
        <w:instrText xml:space="preserve"> SEQ Image \* ARABIC </w:instrText>
      </w:r>
      <w:r>
        <w:fldChar w:fldCharType="separate"/>
      </w:r>
      <w:r>
        <w:t>55</w:t>
      </w:r>
      <w:r>
        <w:fldChar w:fldCharType="end"/>
      </w:r>
      <w:bookmarkStart w:id="56" w:name="_Toc23251"/>
      <w:r>
        <w:rPr>
          <w:lang w:val="en-US"/>
        </w:rPr>
        <w:t>: hết quả cài đặt VS code</w:t>
      </w:r>
      <w:bookmarkEnd w:id="56"/>
    </w:p>
    <w:p>
      <w:pPr>
        <w:rPr>
          <w:rFonts w:hint="default"/>
          <w:rtl w:val="0"/>
          <w:lang w:val="en-US"/>
        </w:rPr>
      </w:pPr>
    </w:p>
    <w:p>
      <w:pPr>
        <w:numPr>
          <w:ilvl w:val="1"/>
          <w:numId w:val="1"/>
        </w:numPr>
        <w:pBdr>
          <w:top w:val="none" w:color="auto" w:sz="0" w:space="0"/>
          <w:left w:val="none" w:color="auto" w:sz="0" w:space="0"/>
          <w:bottom w:val="none" w:color="auto" w:sz="0" w:space="0"/>
          <w:right w:val="none" w:color="auto" w:sz="0" w:space="0"/>
          <w:between w:val="none" w:color="auto" w:sz="0" w:space="0"/>
        </w:pBdr>
        <w:ind w:left="1260" w:hanging="90"/>
        <w:jc w:val="both"/>
      </w:pPr>
      <w:r>
        <w:rPr>
          <w:rtl w:val="0"/>
        </w:rPr>
        <w:t xml:space="preserve">Lệnh nào thực hiện cập nhật tất cả các ứng dụng trong hệ thống (chụp hình minh </w:t>
      </w:r>
      <w:bookmarkStart w:id="58" w:name="_GoBack"/>
      <w:r>
        <w:rPr>
          <w:rtl w:val="0"/>
        </w:rPr>
        <w:t>hoạ)?</w:t>
      </w:r>
    </w:p>
    <w:bookmarkEnd w:id="58"/>
    <w:p>
      <w:pPr>
        <w:numPr>
          <w:numId w:val="0"/>
        </w:numPr>
        <w:pBdr>
          <w:top w:val="none" w:color="auto" w:sz="0" w:space="0"/>
          <w:left w:val="none" w:color="auto" w:sz="0" w:space="0"/>
          <w:bottom w:val="none" w:color="auto" w:sz="0" w:space="0"/>
          <w:right w:val="none" w:color="auto" w:sz="0" w:space="0"/>
          <w:between w:val="none" w:color="auto" w:sz="0" w:space="0"/>
        </w:pBdr>
        <w:ind w:left="1170" w:leftChars="0"/>
        <w:jc w:val="both"/>
        <w:rPr>
          <w:rFonts w:hint="default"/>
          <w:rtl w:val="0"/>
          <w:lang w:val="en-US"/>
        </w:rPr>
      </w:pPr>
      <w:r>
        <w:rPr>
          <w:rFonts w:hint="default"/>
          <w:rtl w:val="0"/>
          <w:lang w:val="en-US"/>
        </w:rPr>
        <w:t>Trong Linux để cập nhật tất cả các ứng dụng trong hệ thống ta có thể suur dụng lệnh: sudo dnf update</w:t>
      </w:r>
    </w:p>
    <w:p>
      <w:pPr>
        <w:numPr>
          <w:numId w:val="0"/>
        </w:numPr>
        <w:pBdr>
          <w:top w:val="none" w:color="auto" w:sz="0" w:space="0"/>
          <w:left w:val="none" w:color="auto" w:sz="0" w:space="0"/>
          <w:bottom w:val="none" w:color="auto" w:sz="0" w:space="0"/>
          <w:right w:val="none" w:color="auto" w:sz="0" w:space="0"/>
          <w:between w:val="none" w:color="auto" w:sz="0" w:space="0"/>
        </w:pBdr>
        <w:jc w:val="center"/>
      </w:pPr>
      <w:r>
        <w:drawing>
          <wp:inline distT="0" distB="0" distL="114300" distR="114300">
            <wp:extent cx="5937885" cy="2174240"/>
            <wp:effectExtent l="0" t="0" r="5715" b="50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5"/>
                    <a:stretch>
                      <a:fillRect/>
                    </a:stretch>
                  </pic:blipFill>
                  <pic:spPr>
                    <a:xfrm>
                      <a:off x="0" y="0"/>
                      <a:ext cx="5937885" cy="2174240"/>
                    </a:xfrm>
                    <a:prstGeom prst="rect">
                      <a:avLst/>
                    </a:prstGeom>
                    <a:noFill/>
                    <a:ln>
                      <a:noFill/>
                    </a:ln>
                  </pic:spPr>
                </pic:pic>
              </a:graphicData>
            </a:graphic>
          </wp:inline>
        </w:drawing>
      </w:r>
    </w:p>
    <w:p>
      <w:pPr>
        <w:pStyle w:val="10"/>
        <w:numPr>
          <w:numId w:val="0"/>
        </w:numPr>
        <w:pBdr>
          <w:top w:val="none" w:color="auto" w:sz="0" w:space="0"/>
          <w:left w:val="none" w:color="auto" w:sz="0" w:space="0"/>
          <w:bottom w:val="none" w:color="auto" w:sz="0" w:space="0"/>
          <w:right w:val="none" w:color="auto" w:sz="0" w:space="0"/>
          <w:between w:val="none" w:color="auto" w:sz="0" w:space="0"/>
        </w:pBdr>
        <w:jc w:val="center"/>
        <w:outlineLvl w:val="0"/>
        <w:rPr>
          <w:rFonts w:hint="default"/>
          <w:rtl w:val="0"/>
          <w:lang w:val="en-US"/>
        </w:rPr>
      </w:pPr>
      <w:r>
        <w:t xml:space="preserve">Image </w:t>
      </w:r>
      <w:r>
        <w:fldChar w:fldCharType="begin"/>
      </w:r>
      <w:r>
        <w:instrText xml:space="preserve"> SEQ Image \* ARABIC </w:instrText>
      </w:r>
      <w:r>
        <w:fldChar w:fldCharType="separate"/>
      </w:r>
      <w:r>
        <w:t>56</w:t>
      </w:r>
      <w:r>
        <w:fldChar w:fldCharType="end"/>
      </w:r>
      <w:bookmarkStart w:id="57" w:name="_Toc17228"/>
      <w:r>
        <w:rPr>
          <w:lang w:val="en-US"/>
        </w:rPr>
        <w:t>: Update tất cả ứng dụng trong hệ thống</w:t>
      </w:r>
      <w:bookmarkEnd w:id="57"/>
    </w:p>
    <w:p>
      <w:pPr>
        <w:jc w:val="center"/>
      </w:pPr>
      <w:r>
        <w:rPr>
          <w:rtl w:val="0"/>
        </w:rPr>
        <w:t>--- Hết ---</w:t>
      </w:r>
    </w:p>
    <w:sectPr>
      <w:footerReference r:id="rId7" w:type="default"/>
      <w:type w:val="continuous"/>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rS0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BrS0jMAgAA&#10;JQYAAA4AAAAAAAAAAQAgAAAAHwEAAGRycy9lMm9Eb2MueG1sUEsFBgAAAAAGAAYAWQEAAF0G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Bez7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xOMZKkg4o/sr1DN2qPYAv0&#10;2Wk7hbAHDYFuD/vQNcO+hU1Pe9+Yzv8DIQR+UPfpqK5Ho/5QPsrzBFwUfMMC8OPTcW2s+8RUh7xR&#10;YAPlC6qS7dK6PnQI8bdJVXEhQgmFRDvgc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eFBQS7BhAPG&#10;icFsjOq+wRSc+zvARSSFmwrsBnPh+hEFU5Sy+TwEbbTh67Y/ALNDE7eUD5r6a0IL6fnGwXsIz+Sk&#10;CkjpFzA9gqiHSefH08t1iDpN99k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1Bez7MAgAA&#10;JQYAAA4AAAAAAAAAAQAgAAAAHwEAAGRycy9lMm9Eb2MueG1sUEsFBgAAAAAGAAYAWQEAAF0G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0" w:firstLine="0"/>
    </w:pPr>
    <w:r>
      <w:rPr>
        <w:rtl w:val="0"/>
      </w:rPr>
      <w:t>Quản trị hệ thống (CT179) – Trường CNTT&amp;TT - Đại học Cần Thơ</w:t>
    </w:r>
  </w:p>
  <w:p>
    <w:r>
      <w:pict>
        <v:rect id="_x0000_i1025" o:spt="1" style="height:1.5pt;width:0pt;" fillcolor="#A0A0A0" filled="t" stroked="f" coordsize="21600,21600" o:hr="t" o:hrstd="t" o:hralign="center">
          <v:path/>
          <v:fill on="t" focussize="0,0"/>
          <v:stroke on="f"/>
          <v:imagedata o:title=""/>
          <o:lock v:ext="edit"/>
          <w10:wrap type="none"/>
          <w10:anchorlock/>
        </v:rect>
      </w:pic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B68B9D79"/>
    <w:multiLevelType w:val="singleLevel"/>
    <w:tmpl w:val="B68B9D7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F092B84"/>
    <w:multiLevelType w:val="multilevel"/>
    <w:tmpl w:val="CF092B84"/>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rFonts w:ascii="Arial" w:hAnsi="Arial" w:eastAsia="Arial" w:cs="Arial"/>
        <w:b/>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4">
    <w:nsid w:val="03D62ECE"/>
    <w:multiLevelType w:val="multilevel"/>
    <w:tmpl w:val="03D62ECE"/>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5">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4C80429A"/>
    <w:multiLevelType w:val="singleLevel"/>
    <w:tmpl w:val="4C80429A"/>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7"/>
  </w:num>
  <w:num w:numId="3">
    <w:abstractNumId w:val="2"/>
  </w:num>
  <w:num w:numId="4">
    <w:abstractNumId w:val="0"/>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99B5194"/>
    <w:rsid w:val="10201504"/>
    <w:rsid w:val="2D8F36E9"/>
    <w:rsid w:val="59901173"/>
    <w:rsid w:val="71FC72BC"/>
    <w:rsid w:val="74971F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rPr>
  </w:style>
  <w:style w:type="paragraph" w:styleId="7">
    <w:name w:val="heading 6"/>
    <w:basedOn w:val="1"/>
    <w:next w:val="1"/>
    <w:uiPriority w:val="0"/>
    <w:pPr>
      <w:keepNext/>
      <w:keepLines/>
      <w:spacing w:before="240" w:after="80"/>
    </w:pPr>
    <w:rPr>
      <w:i/>
      <w:color w:val="666666"/>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pPr>
      <w:keepNext/>
      <w:keepLines/>
      <w:spacing w:after="320"/>
    </w:pPr>
    <w:rPr>
      <w:color w:val="666666"/>
      <w:sz w:val="30"/>
      <w:szCs w:val="30"/>
    </w:rPr>
  </w:style>
  <w:style w:type="paragraph" w:styleId="14">
    <w:name w:val="table of figures"/>
    <w:basedOn w:val="1"/>
    <w:next w:val="1"/>
    <w:uiPriority w:val="0"/>
    <w:pPr>
      <w:ind w:leftChars="200" w:hanging="200" w:hangingChars="200"/>
    </w:pPr>
  </w:style>
  <w:style w:type="paragraph" w:styleId="15">
    <w:name w:val="Title"/>
    <w:basedOn w:val="1"/>
    <w:next w:val="1"/>
    <w:uiPriority w:val="0"/>
    <w:pPr>
      <w:keepNext/>
      <w:keepLines/>
      <w:spacing w:after="60"/>
    </w:pPr>
    <w:rPr>
      <w:sz w:val="52"/>
      <w:szCs w:val="52"/>
    </w:rPr>
  </w:style>
  <w:style w:type="table" w:customStyle="1" w:styleId="16">
    <w:name w:val="Table Normal1"/>
    <w:uiPriority w:val="0"/>
  </w:style>
  <w:style w:type="table" w:customStyle="1" w:styleId="17">
    <w:name w:val="_Style 10"/>
    <w:basedOn w:val="16"/>
    <w:uiPriority w:val="0"/>
    <w:tblPr>
      <w:tblCellMar>
        <w:top w:w="0" w:type="dxa"/>
        <w:left w:w="115" w:type="dxa"/>
        <w:bottom w:w="0" w:type="dxa"/>
        <w:right w:w="115" w:type="dxa"/>
      </w:tblCellMar>
    </w:tblPr>
  </w:style>
  <w:style w:type="table" w:customStyle="1" w:styleId="18">
    <w:name w:val="_Style 11"/>
    <w:basedOn w:val="16"/>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28</Pages>
  <Words>4212</Words>
  <Characters>15540</Characters>
  <TotalTime>397</TotalTime>
  <ScaleCrop>false</ScaleCrop>
  <LinksUpToDate>false</LinksUpToDate>
  <CharactersWithSpaces>21852</CharactersWithSpaces>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2024-09-06T15:55:00Z</dcterms:created>
  <dc:creator>admin</dc:creator>
  <cp:lastModifiedBy>admin</cp:lastModifiedBy>
  <dcterms:modified xsi:type="dcterms:W3CDTF">2024-09-08T20:57:54Z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58C1AF1542194145AA2084004DD21847_12</vt:lpwstr>
  </property>
</Properties>
</file>